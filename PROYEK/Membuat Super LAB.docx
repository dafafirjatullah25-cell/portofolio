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66809">
      <w:pPr>
        <w:tabs>
          <w:tab w:val="left" w:pos="1451"/>
        </w:tabs>
        <w:spacing w:before="0"/>
        <w:ind w:right="0"/>
        <w:jc w:val="left"/>
        <w:rPr>
          <w:b/>
          <w:sz w:val="36"/>
          <w:szCs w:val="28"/>
        </w:rPr>
      </w:pPr>
      <w:r>
        <w:rPr>
          <w:b/>
          <w:sz w:val="36"/>
          <w:szCs w:val="28"/>
        </w:rPr>
        <w:t>Dafa</w:t>
      </w:r>
      <w:r>
        <w:rPr>
          <w:b/>
          <w:spacing w:val="-10"/>
          <w:sz w:val="36"/>
          <w:szCs w:val="28"/>
        </w:rPr>
        <w:t xml:space="preserve"> </w:t>
      </w:r>
      <w:r>
        <w:rPr>
          <w:b/>
          <w:spacing w:val="-2"/>
          <w:sz w:val="36"/>
          <w:szCs w:val="28"/>
        </w:rPr>
        <w:t>firjatullah</w:t>
      </w:r>
    </w:p>
    <w:p w14:paraId="12768834">
      <w:pPr>
        <w:spacing w:before="45" w:line="240" w:lineRule="auto"/>
        <w:rPr>
          <w:rFonts w:hint="default"/>
          <w:b/>
          <w:sz w:val="36"/>
          <w:szCs w:val="28"/>
          <w:lang w:val="en-US"/>
        </w:rPr>
      </w:pPr>
      <w:r>
        <w:rPr>
          <w:rFonts w:hint="default"/>
          <w:b/>
          <w:sz w:val="36"/>
          <w:szCs w:val="28"/>
          <w:lang w:val="en-US"/>
        </w:rPr>
        <w:t>Membuat Super LAB</w:t>
      </w:r>
      <w:bookmarkStart w:id="0" w:name="_GoBack"/>
      <w:bookmarkEnd w:id="0"/>
    </w:p>
    <w:p w14:paraId="0342D397">
      <w:pPr>
        <w:spacing w:before="45" w:line="240" w:lineRule="auto"/>
        <w:rPr>
          <w:rFonts w:hint="default"/>
          <w:b/>
          <w:sz w:val="28"/>
          <w:lang w:val="en-US"/>
        </w:rPr>
      </w:pPr>
    </w:p>
    <w:p w14:paraId="27553613">
      <w:pPr>
        <w:pStyle w:val="7"/>
        <w:numPr>
          <w:ilvl w:val="0"/>
          <w:numId w:val="1"/>
        </w:numPr>
        <w:tabs>
          <w:tab w:val="left" w:pos="581"/>
        </w:tabs>
        <w:spacing w:before="0" w:after="0" w:line="240" w:lineRule="auto"/>
        <w:ind w:left="581" w:right="0" w:hanging="569"/>
        <w:jc w:val="left"/>
        <w:rPr>
          <w:b/>
          <w:sz w:val="24"/>
        </w:rPr>
      </w:pPr>
      <w:r>
        <w:rPr>
          <w:b/>
          <w:sz w:val="24"/>
        </w:rPr>
        <w:t>Install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Debian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14:paraId="79ABDCCC">
      <w:pPr>
        <w:pStyle w:val="7"/>
        <w:numPr>
          <w:ilvl w:val="1"/>
          <w:numId w:val="1"/>
        </w:numPr>
        <w:tabs>
          <w:tab w:val="left" w:pos="940"/>
        </w:tabs>
        <w:spacing w:before="44" w:after="0" w:line="240" w:lineRule="auto"/>
        <w:ind w:left="940" w:right="0" w:hanging="358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Konfigurasi</w:t>
      </w:r>
    </w:p>
    <w:p w14:paraId="4B1946E9">
      <w:pPr>
        <w:spacing w:before="42" w:line="276" w:lineRule="auto"/>
        <w:ind w:right="3473"/>
        <w:jc w:val="left"/>
        <w:rPr>
          <w:b/>
          <w:sz w:val="28"/>
        </w:rPr>
      </w:pPr>
      <w:r>
        <w:br w:type="column"/>
      </w:r>
    </w:p>
    <w:p w14:paraId="4F3DB7CF">
      <w:pPr>
        <w:spacing w:after="0" w:line="276" w:lineRule="auto"/>
        <w:jc w:val="left"/>
        <w:rPr>
          <w:b/>
          <w:sz w:val="28"/>
        </w:rPr>
        <w:sectPr>
          <w:headerReference r:id="rId5" w:type="default"/>
          <w:type w:val="continuous"/>
          <w:pgSz w:w="11920" w:h="16840"/>
          <w:pgMar w:top="1820" w:right="708" w:bottom="280" w:left="708" w:header="397" w:footer="0" w:gutter="0"/>
          <w:pgNumType w:start="1"/>
          <w:cols w:equalWidth="0" w:num="2">
            <w:col w:w="3265" w:space="184"/>
            <w:col w:w="7055"/>
          </w:cols>
        </w:sect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359C72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560" w:type="dxa"/>
          </w:tcPr>
          <w:p w14:paraId="26B6E197">
            <w:pPr>
              <w:pStyle w:val="8"/>
              <w:spacing w:before="8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3D7674D1">
            <w:pPr>
              <w:pStyle w:val="8"/>
              <w:spacing w:before="85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Konfigurasi</w:t>
            </w:r>
          </w:p>
        </w:tc>
        <w:tc>
          <w:tcPr>
            <w:tcW w:w="4920" w:type="dxa"/>
          </w:tcPr>
          <w:p w14:paraId="41766AB0">
            <w:pPr>
              <w:pStyle w:val="8"/>
              <w:spacing w:before="85"/>
              <w:ind w:left="1052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Konfigurasi</w:t>
            </w:r>
          </w:p>
        </w:tc>
      </w:tr>
      <w:tr w14:paraId="129541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0" w:hRule="atLeast"/>
        </w:trPr>
        <w:tc>
          <w:tcPr>
            <w:tcW w:w="560" w:type="dxa"/>
          </w:tcPr>
          <w:p w14:paraId="4D49BEAD">
            <w:pPr>
              <w:pStyle w:val="8"/>
              <w:rPr>
                <w:b/>
                <w:sz w:val="24"/>
              </w:rPr>
            </w:pPr>
          </w:p>
          <w:p w14:paraId="4655C55C">
            <w:pPr>
              <w:pStyle w:val="8"/>
              <w:rPr>
                <w:b/>
                <w:sz w:val="24"/>
              </w:rPr>
            </w:pPr>
          </w:p>
          <w:p w14:paraId="570FE16D">
            <w:pPr>
              <w:pStyle w:val="8"/>
              <w:rPr>
                <w:b/>
                <w:sz w:val="24"/>
              </w:rPr>
            </w:pPr>
          </w:p>
          <w:p w14:paraId="3428817F">
            <w:pPr>
              <w:pStyle w:val="8"/>
              <w:rPr>
                <w:b/>
                <w:sz w:val="24"/>
              </w:rPr>
            </w:pPr>
          </w:p>
          <w:p w14:paraId="66D976EB">
            <w:pPr>
              <w:pStyle w:val="8"/>
              <w:rPr>
                <w:b/>
                <w:sz w:val="24"/>
              </w:rPr>
            </w:pPr>
          </w:p>
          <w:p w14:paraId="56D61833">
            <w:pPr>
              <w:pStyle w:val="8"/>
              <w:rPr>
                <w:b/>
                <w:sz w:val="24"/>
              </w:rPr>
            </w:pPr>
          </w:p>
          <w:p w14:paraId="22C894BE">
            <w:pPr>
              <w:pStyle w:val="8"/>
              <w:rPr>
                <w:b/>
                <w:sz w:val="24"/>
              </w:rPr>
            </w:pPr>
          </w:p>
          <w:p w14:paraId="0CA75B5C">
            <w:pPr>
              <w:pStyle w:val="8"/>
              <w:spacing w:before="26"/>
              <w:rPr>
                <w:b/>
                <w:sz w:val="24"/>
              </w:rPr>
            </w:pPr>
          </w:p>
          <w:p w14:paraId="7C06368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2DEE08BD">
            <w:pPr>
              <w:pStyle w:val="8"/>
              <w:rPr>
                <w:b/>
                <w:sz w:val="24"/>
              </w:rPr>
            </w:pPr>
          </w:p>
          <w:p w14:paraId="63351531">
            <w:pPr>
              <w:pStyle w:val="8"/>
              <w:rPr>
                <w:b/>
                <w:sz w:val="24"/>
              </w:rPr>
            </w:pPr>
          </w:p>
          <w:p w14:paraId="7783B5FD">
            <w:pPr>
              <w:pStyle w:val="8"/>
              <w:rPr>
                <w:b/>
                <w:sz w:val="24"/>
              </w:rPr>
            </w:pPr>
          </w:p>
          <w:p w14:paraId="7177A004">
            <w:pPr>
              <w:pStyle w:val="8"/>
              <w:rPr>
                <w:b/>
                <w:sz w:val="24"/>
              </w:rPr>
            </w:pPr>
          </w:p>
          <w:p w14:paraId="30C21464">
            <w:pPr>
              <w:pStyle w:val="8"/>
              <w:rPr>
                <w:b/>
                <w:sz w:val="24"/>
              </w:rPr>
            </w:pPr>
          </w:p>
          <w:p w14:paraId="4E52DD07">
            <w:pPr>
              <w:pStyle w:val="8"/>
              <w:rPr>
                <w:b/>
                <w:sz w:val="24"/>
              </w:rPr>
            </w:pPr>
          </w:p>
          <w:p w14:paraId="13955DCB">
            <w:pPr>
              <w:pStyle w:val="8"/>
              <w:rPr>
                <w:b/>
                <w:sz w:val="24"/>
              </w:rPr>
            </w:pPr>
          </w:p>
          <w:p w14:paraId="1151AEF9">
            <w:pPr>
              <w:pStyle w:val="8"/>
              <w:spacing w:before="26"/>
              <w:rPr>
                <w:b/>
                <w:sz w:val="24"/>
              </w:rPr>
            </w:pPr>
          </w:p>
          <w:p w14:paraId="27E78C5E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>Guest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OS</w:t>
            </w:r>
          </w:p>
        </w:tc>
        <w:tc>
          <w:tcPr>
            <w:tcW w:w="4920" w:type="dxa"/>
          </w:tcPr>
          <w:p w14:paraId="3F72F1CD">
            <w:pPr>
              <w:pStyle w:val="8"/>
              <w:spacing w:before="5"/>
              <w:rPr>
                <w:b/>
                <w:sz w:val="2"/>
              </w:rPr>
            </w:pPr>
          </w:p>
          <w:p w14:paraId="2259B472">
            <w:pPr>
              <w:pStyle w:val="8"/>
              <w:ind w:left="12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6885" cy="315150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19" cy="3151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C88B2">
      <w:pPr>
        <w:pStyle w:val="8"/>
        <w:spacing w:after="0"/>
        <w:rPr>
          <w:sz w:val="20"/>
        </w:rPr>
        <w:sectPr>
          <w:type w:val="continuous"/>
          <w:pgSz w:w="11920" w:h="16840"/>
          <w:pgMar w:top="1820" w:right="708" w:bottom="280" w:left="708" w:header="397" w:footer="0" w:gutter="0"/>
          <w:cols w:space="720" w:num="1"/>
        </w:sectPr>
      </w:pPr>
    </w:p>
    <w:p w14:paraId="0DF2C6E7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4503AC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0" w:hRule="atLeast"/>
        </w:trPr>
        <w:tc>
          <w:tcPr>
            <w:tcW w:w="560" w:type="dxa"/>
          </w:tcPr>
          <w:p w14:paraId="5FA75F79">
            <w:pPr>
              <w:pStyle w:val="8"/>
              <w:rPr>
                <w:b/>
                <w:sz w:val="24"/>
              </w:rPr>
            </w:pPr>
          </w:p>
          <w:p w14:paraId="6A4101F4">
            <w:pPr>
              <w:pStyle w:val="8"/>
              <w:rPr>
                <w:b/>
                <w:sz w:val="24"/>
              </w:rPr>
            </w:pPr>
          </w:p>
          <w:p w14:paraId="2ADCAB3A">
            <w:pPr>
              <w:pStyle w:val="8"/>
              <w:rPr>
                <w:b/>
                <w:sz w:val="24"/>
              </w:rPr>
            </w:pPr>
          </w:p>
          <w:p w14:paraId="5631C8FA">
            <w:pPr>
              <w:pStyle w:val="8"/>
              <w:rPr>
                <w:b/>
                <w:sz w:val="24"/>
              </w:rPr>
            </w:pPr>
          </w:p>
          <w:p w14:paraId="5EC821C4">
            <w:pPr>
              <w:pStyle w:val="8"/>
              <w:rPr>
                <w:b/>
                <w:sz w:val="24"/>
              </w:rPr>
            </w:pPr>
          </w:p>
          <w:p w14:paraId="6212E223">
            <w:pPr>
              <w:pStyle w:val="8"/>
              <w:rPr>
                <w:b/>
                <w:sz w:val="24"/>
              </w:rPr>
            </w:pPr>
          </w:p>
          <w:p w14:paraId="5A23284F">
            <w:pPr>
              <w:pStyle w:val="8"/>
              <w:rPr>
                <w:b/>
                <w:sz w:val="24"/>
              </w:rPr>
            </w:pPr>
          </w:p>
          <w:p w14:paraId="032A3577">
            <w:pPr>
              <w:pStyle w:val="8"/>
              <w:spacing w:before="160"/>
              <w:rPr>
                <w:b/>
                <w:sz w:val="24"/>
              </w:rPr>
            </w:pPr>
          </w:p>
          <w:p w14:paraId="726B3288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49CB4D2E">
            <w:pPr>
              <w:pStyle w:val="8"/>
              <w:rPr>
                <w:b/>
                <w:sz w:val="24"/>
              </w:rPr>
            </w:pPr>
          </w:p>
          <w:p w14:paraId="0E8DC0A5">
            <w:pPr>
              <w:pStyle w:val="8"/>
              <w:rPr>
                <w:b/>
                <w:sz w:val="24"/>
              </w:rPr>
            </w:pPr>
          </w:p>
          <w:p w14:paraId="72DB976A">
            <w:pPr>
              <w:pStyle w:val="8"/>
              <w:rPr>
                <w:b/>
                <w:sz w:val="24"/>
              </w:rPr>
            </w:pPr>
          </w:p>
          <w:p w14:paraId="4E92B2E7">
            <w:pPr>
              <w:pStyle w:val="8"/>
              <w:rPr>
                <w:b/>
                <w:sz w:val="24"/>
              </w:rPr>
            </w:pPr>
          </w:p>
          <w:p w14:paraId="76D78812">
            <w:pPr>
              <w:pStyle w:val="8"/>
              <w:rPr>
                <w:b/>
                <w:sz w:val="24"/>
              </w:rPr>
            </w:pPr>
          </w:p>
          <w:p w14:paraId="7FD66C53">
            <w:pPr>
              <w:pStyle w:val="8"/>
              <w:rPr>
                <w:b/>
                <w:sz w:val="24"/>
              </w:rPr>
            </w:pPr>
          </w:p>
          <w:p w14:paraId="7268E6AA">
            <w:pPr>
              <w:pStyle w:val="8"/>
              <w:rPr>
                <w:b/>
                <w:sz w:val="24"/>
              </w:rPr>
            </w:pPr>
          </w:p>
          <w:p w14:paraId="04377BC1">
            <w:pPr>
              <w:pStyle w:val="8"/>
              <w:spacing w:before="160"/>
              <w:rPr>
                <w:b/>
                <w:sz w:val="24"/>
              </w:rPr>
            </w:pPr>
          </w:p>
          <w:p w14:paraId="2AD85D14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 xml:space="preserve">Virtual Machnie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920" w:type="dxa"/>
          </w:tcPr>
          <w:p w14:paraId="7E83B22E">
            <w:pPr>
              <w:pStyle w:val="8"/>
              <w:spacing w:before="4"/>
              <w:rPr>
                <w:b/>
                <w:sz w:val="2"/>
              </w:rPr>
            </w:pPr>
          </w:p>
          <w:p w14:paraId="6B2BA1E0">
            <w:pPr>
              <w:pStyle w:val="8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5295" cy="329946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619" cy="3299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4F5F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560" w:type="dxa"/>
          </w:tcPr>
          <w:p w14:paraId="7B77B748">
            <w:pPr>
              <w:pStyle w:val="8"/>
              <w:spacing w:before="95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7A392CBD">
            <w:pPr>
              <w:pStyle w:val="8"/>
              <w:spacing w:before="95"/>
              <w:ind w:left="99"/>
              <w:rPr>
                <w:sz w:val="24"/>
              </w:rPr>
            </w:pPr>
            <w:r>
              <w:rPr>
                <w:sz w:val="24"/>
              </w:rPr>
              <w:t xml:space="preserve">Disk </w:t>
            </w:r>
            <w:r>
              <w:rPr>
                <w:spacing w:val="-2"/>
                <w:sz w:val="24"/>
              </w:rPr>
              <w:t>Space</w:t>
            </w:r>
          </w:p>
        </w:tc>
        <w:tc>
          <w:tcPr>
            <w:tcW w:w="4920" w:type="dxa"/>
          </w:tcPr>
          <w:p w14:paraId="3F96C271">
            <w:pPr>
              <w:pStyle w:val="8"/>
              <w:spacing w:before="5"/>
              <w:rPr>
                <w:b/>
                <w:sz w:val="3"/>
              </w:rPr>
            </w:pPr>
          </w:p>
          <w:p w14:paraId="29639E7E">
            <w:pPr>
              <w:pStyle w:val="8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3550" cy="228600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25" cy="22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29DA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560" w:type="dxa"/>
          </w:tcPr>
          <w:p w14:paraId="251AAA6B">
            <w:pPr>
              <w:pStyle w:val="8"/>
              <w:spacing w:before="137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623D20BC">
            <w:pPr>
              <w:pStyle w:val="8"/>
              <w:spacing w:before="137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4920" w:type="dxa"/>
          </w:tcPr>
          <w:p w14:paraId="4B1B3C8B">
            <w:pPr>
              <w:pStyle w:val="8"/>
              <w:spacing w:before="7"/>
              <w:rPr>
                <w:b/>
                <w:sz w:val="2"/>
              </w:rPr>
            </w:pPr>
          </w:p>
          <w:p w14:paraId="73769E5D">
            <w:pPr>
              <w:pStyle w:val="8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4025" cy="294640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567" cy="29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5993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560" w:type="dxa"/>
          </w:tcPr>
          <w:p w14:paraId="68BC1F48">
            <w:pPr>
              <w:pStyle w:val="8"/>
              <w:spacing w:before="175"/>
              <w:rPr>
                <w:b/>
                <w:sz w:val="24"/>
              </w:rPr>
            </w:pPr>
          </w:p>
          <w:p w14:paraId="5F0AB1F5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1EC5F336">
            <w:pPr>
              <w:pStyle w:val="8"/>
              <w:spacing w:before="175"/>
              <w:rPr>
                <w:b/>
                <w:sz w:val="24"/>
              </w:rPr>
            </w:pPr>
          </w:p>
          <w:p w14:paraId="648C2443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Adapter</w:t>
            </w:r>
          </w:p>
        </w:tc>
        <w:tc>
          <w:tcPr>
            <w:tcW w:w="4920" w:type="dxa"/>
          </w:tcPr>
          <w:p w14:paraId="44033BD8">
            <w:pPr>
              <w:pStyle w:val="8"/>
              <w:spacing w:before="1"/>
              <w:rPr>
                <w:b/>
                <w:sz w:val="2"/>
              </w:rPr>
            </w:pPr>
          </w:p>
          <w:p w14:paraId="3DF22077">
            <w:pPr>
              <w:pStyle w:val="8"/>
              <w:ind w:left="125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0535" cy="725805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639" cy="72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C28F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9" w:hRule="atLeast"/>
        </w:trPr>
        <w:tc>
          <w:tcPr>
            <w:tcW w:w="560" w:type="dxa"/>
          </w:tcPr>
          <w:p w14:paraId="620FF381">
            <w:pPr>
              <w:pStyle w:val="8"/>
              <w:rPr>
                <w:b/>
                <w:sz w:val="24"/>
              </w:rPr>
            </w:pPr>
          </w:p>
          <w:p w14:paraId="7DB7E066">
            <w:pPr>
              <w:pStyle w:val="8"/>
              <w:spacing w:before="168"/>
              <w:rPr>
                <w:b/>
                <w:sz w:val="24"/>
              </w:rPr>
            </w:pPr>
          </w:p>
          <w:p w14:paraId="7478A4A9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3F590C67">
            <w:pPr>
              <w:pStyle w:val="8"/>
              <w:rPr>
                <w:b/>
                <w:sz w:val="24"/>
              </w:rPr>
            </w:pPr>
          </w:p>
          <w:p w14:paraId="5A0A6B93">
            <w:pPr>
              <w:pStyle w:val="8"/>
              <w:spacing w:before="168"/>
              <w:rPr>
                <w:b/>
                <w:sz w:val="24"/>
              </w:rPr>
            </w:pPr>
          </w:p>
          <w:p w14:paraId="14D3811B">
            <w:pPr>
              <w:pStyle w:val="8"/>
              <w:spacing w:before="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Username</w:t>
            </w:r>
          </w:p>
        </w:tc>
        <w:tc>
          <w:tcPr>
            <w:tcW w:w="4920" w:type="dxa"/>
          </w:tcPr>
          <w:p w14:paraId="2C543DCC">
            <w:pPr>
              <w:pStyle w:val="8"/>
              <w:spacing w:before="9"/>
              <w:rPr>
                <w:b/>
                <w:sz w:val="2"/>
              </w:rPr>
            </w:pPr>
          </w:p>
          <w:p w14:paraId="5AD9D775">
            <w:pPr>
              <w:pStyle w:val="8"/>
              <w:ind w:left="125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45460" cy="1092200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513" cy="1092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241A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560" w:type="dxa"/>
          </w:tcPr>
          <w:p w14:paraId="4CD38AD4">
            <w:pPr>
              <w:pStyle w:val="8"/>
              <w:rPr>
                <w:b/>
                <w:sz w:val="24"/>
              </w:rPr>
            </w:pPr>
          </w:p>
          <w:p w14:paraId="5DCB6B73">
            <w:pPr>
              <w:pStyle w:val="8"/>
              <w:spacing w:before="82"/>
              <w:rPr>
                <w:b/>
                <w:sz w:val="24"/>
              </w:rPr>
            </w:pPr>
          </w:p>
          <w:p w14:paraId="5C679772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00" w:type="dxa"/>
          </w:tcPr>
          <w:p w14:paraId="26381DAA">
            <w:pPr>
              <w:pStyle w:val="8"/>
              <w:rPr>
                <w:b/>
                <w:sz w:val="24"/>
              </w:rPr>
            </w:pPr>
          </w:p>
          <w:p w14:paraId="77BB3B54">
            <w:pPr>
              <w:pStyle w:val="8"/>
              <w:spacing w:before="82"/>
              <w:rPr>
                <w:b/>
                <w:sz w:val="24"/>
              </w:rPr>
            </w:pPr>
          </w:p>
          <w:p w14:paraId="0CEA086B">
            <w:pPr>
              <w:pStyle w:val="8"/>
              <w:spacing w:before="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4920" w:type="dxa"/>
          </w:tcPr>
          <w:p w14:paraId="1477F082">
            <w:pPr>
              <w:pStyle w:val="8"/>
              <w:spacing w:before="1"/>
              <w:rPr>
                <w:b/>
                <w:sz w:val="3"/>
              </w:rPr>
            </w:pPr>
          </w:p>
          <w:p w14:paraId="240161E3">
            <w:pPr>
              <w:pStyle w:val="8"/>
              <w:ind w:left="125" w:right="-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48000" cy="977265"/>
                  <wp:effectExtent l="0" t="0" r="0" b="0"/>
                  <wp:docPr id="11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02" cy="97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8EE41D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75A3602C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340B3F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0" w:hRule="atLeast"/>
        </w:trPr>
        <w:tc>
          <w:tcPr>
            <w:tcW w:w="560" w:type="dxa"/>
          </w:tcPr>
          <w:p w14:paraId="233F8672">
            <w:pPr>
              <w:pStyle w:val="8"/>
              <w:rPr>
                <w:b/>
                <w:sz w:val="24"/>
              </w:rPr>
            </w:pPr>
          </w:p>
          <w:p w14:paraId="372343C9">
            <w:pPr>
              <w:pStyle w:val="8"/>
              <w:spacing w:before="283"/>
              <w:rPr>
                <w:b/>
                <w:sz w:val="24"/>
              </w:rPr>
            </w:pPr>
          </w:p>
          <w:p w14:paraId="30080EF1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00" w:type="dxa"/>
          </w:tcPr>
          <w:p w14:paraId="7D83462C">
            <w:pPr>
              <w:pStyle w:val="8"/>
              <w:rPr>
                <w:b/>
                <w:sz w:val="24"/>
              </w:rPr>
            </w:pPr>
          </w:p>
          <w:p w14:paraId="457FE8C3">
            <w:pPr>
              <w:pStyle w:val="8"/>
              <w:spacing w:before="283"/>
              <w:rPr>
                <w:b/>
                <w:sz w:val="24"/>
              </w:rPr>
            </w:pPr>
          </w:p>
          <w:p w14:paraId="0617E68E">
            <w:pPr>
              <w:pStyle w:val="8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Partisi</w:t>
            </w:r>
          </w:p>
        </w:tc>
        <w:tc>
          <w:tcPr>
            <w:tcW w:w="4920" w:type="dxa"/>
          </w:tcPr>
          <w:p w14:paraId="0457B7F5">
            <w:pPr>
              <w:pStyle w:val="8"/>
              <w:spacing w:before="4"/>
              <w:rPr>
                <w:b/>
                <w:sz w:val="2"/>
              </w:rPr>
            </w:pPr>
          </w:p>
          <w:p w14:paraId="49D8592F">
            <w:pPr>
              <w:pStyle w:val="8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5295" cy="1226820"/>
                  <wp:effectExtent l="0" t="0" r="0" b="0"/>
                  <wp:docPr id="12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723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B692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9" w:hRule="atLeast"/>
        </w:trPr>
        <w:tc>
          <w:tcPr>
            <w:tcW w:w="560" w:type="dxa"/>
          </w:tcPr>
          <w:p w14:paraId="09FEA4AD">
            <w:pPr>
              <w:pStyle w:val="8"/>
              <w:rPr>
                <w:b/>
                <w:sz w:val="24"/>
              </w:rPr>
            </w:pPr>
          </w:p>
          <w:p w14:paraId="658F88B9">
            <w:pPr>
              <w:pStyle w:val="8"/>
              <w:rPr>
                <w:b/>
                <w:sz w:val="24"/>
              </w:rPr>
            </w:pPr>
          </w:p>
          <w:p w14:paraId="45EE2296">
            <w:pPr>
              <w:pStyle w:val="8"/>
              <w:spacing w:before="234"/>
              <w:rPr>
                <w:b/>
                <w:sz w:val="24"/>
              </w:rPr>
            </w:pPr>
          </w:p>
          <w:p w14:paraId="76CD80C8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400" w:type="dxa"/>
          </w:tcPr>
          <w:p w14:paraId="7045F355">
            <w:pPr>
              <w:pStyle w:val="8"/>
              <w:rPr>
                <w:b/>
                <w:sz w:val="24"/>
              </w:rPr>
            </w:pPr>
          </w:p>
          <w:p w14:paraId="542799EE">
            <w:pPr>
              <w:pStyle w:val="8"/>
              <w:rPr>
                <w:b/>
                <w:sz w:val="24"/>
              </w:rPr>
            </w:pPr>
          </w:p>
          <w:p w14:paraId="0F273448">
            <w:pPr>
              <w:pStyle w:val="8"/>
              <w:spacing w:before="234"/>
              <w:rPr>
                <w:b/>
                <w:sz w:val="24"/>
              </w:rPr>
            </w:pPr>
          </w:p>
          <w:p w14:paraId="1F16D2BE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 xml:space="preserve">IP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4920" w:type="dxa"/>
          </w:tcPr>
          <w:p w14:paraId="255001EC">
            <w:pPr>
              <w:pStyle w:val="8"/>
              <w:spacing w:before="8"/>
              <w:rPr>
                <w:b/>
                <w:sz w:val="2"/>
              </w:rPr>
            </w:pPr>
          </w:p>
          <w:p w14:paraId="70A52139">
            <w:pPr>
              <w:pStyle w:val="8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4820" cy="15354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033" cy="153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C2C1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9" w:hRule="atLeast"/>
        </w:trPr>
        <w:tc>
          <w:tcPr>
            <w:tcW w:w="560" w:type="dxa"/>
          </w:tcPr>
          <w:p w14:paraId="5932D632">
            <w:pPr>
              <w:pStyle w:val="8"/>
              <w:rPr>
                <w:b/>
                <w:sz w:val="24"/>
              </w:rPr>
            </w:pPr>
          </w:p>
          <w:p w14:paraId="2F7965E3">
            <w:pPr>
              <w:pStyle w:val="8"/>
              <w:spacing w:before="283"/>
              <w:rPr>
                <w:b/>
                <w:sz w:val="24"/>
              </w:rPr>
            </w:pPr>
          </w:p>
          <w:p w14:paraId="565F711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400" w:type="dxa"/>
          </w:tcPr>
          <w:p w14:paraId="7D208450">
            <w:pPr>
              <w:pStyle w:val="8"/>
              <w:rPr>
                <w:b/>
                <w:sz w:val="24"/>
              </w:rPr>
            </w:pPr>
          </w:p>
          <w:p w14:paraId="12852185">
            <w:pPr>
              <w:pStyle w:val="8"/>
              <w:spacing w:before="283"/>
              <w:rPr>
                <w:b/>
                <w:sz w:val="24"/>
              </w:rPr>
            </w:pPr>
          </w:p>
          <w:p w14:paraId="55977120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>Repository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Lokal</w:t>
            </w:r>
          </w:p>
        </w:tc>
        <w:tc>
          <w:tcPr>
            <w:tcW w:w="4920" w:type="dxa"/>
          </w:tcPr>
          <w:p w14:paraId="2D8FD089">
            <w:pPr>
              <w:pStyle w:val="8"/>
              <w:spacing w:before="12"/>
              <w:rPr>
                <w:b/>
                <w:sz w:val="2"/>
              </w:rPr>
            </w:pPr>
          </w:p>
          <w:p w14:paraId="029D2FB0">
            <w:pPr>
              <w:pStyle w:val="8"/>
              <w:ind w:left="125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37840" cy="123380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879" cy="1234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D92E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560" w:type="dxa"/>
          </w:tcPr>
          <w:p w14:paraId="6E7C7951">
            <w:pPr>
              <w:pStyle w:val="8"/>
              <w:spacing w:before="235"/>
              <w:rPr>
                <w:b/>
                <w:sz w:val="24"/>
              </w:rPr>
            </w:pPr>
          </w:p>
          <w:p w14:paraId="7CD99D2C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400" w:type="dxa"/>
          </w:tcPr>
          <w:p w14:paraId="50620721">
            <w:pPr>
              <w:pStyle w:val="8"/>
              <w:spacing w:before="235"/>
              <w:rPr>
                <w:b/>
                <w:sz w:val="24"/>
              </w:rPr>
            </w:pPr>
          </w:p>
          <w:p w14:paraId="61C1A9CE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Repository</w:t>
            </w:r>
          </w:p>
        </w:tc>
        <w:tc>
          <w:tcPr>
            <w:tcW w:w="4920" w:type="dxa"/>
          </w:tcPr>
          <w:p w14:paraId="4D07C15C">
            <w:pPr>
              <w:pStyle w:val="8"/>
              <w:spacing w:before="1"/>
              <w:rPr>
                <w:b/>
                <w:sz w:val="2"/>
              </w:rPr>
            </w:pPr>
          </w:p>
          <w:p w14:paraId="50C26CC5">
            <w:pPr>
              <w:pStyle w:val="8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0690" cy="79438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086" cy="794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FD953">
      <w:pPr>
        <w:spacing w:before="55" w:line="240" w:lineRule="auto"/>
        <w:rPr>
          <w:b/>
          <w:sz w:val="24"/>
        </w:rPr>
      </w:pPr>
    </w:p>
    <w:p w14:paraId="48D0694C">
      <w:pPr>
        <w:pStyle w:val="7"/>
        <w:numPr>
          <w:ilvl w:val="0"/>
          <w:numId w:val="1"/>
        </w:numPr>
        <w:tabs>
          <w:tab w:val="left" w:pos="581"/>
        </w:tabs>
        <w:spacing w:before="1" w:after="0" w:line="240" w:lineRule="auto"/>
        <w:ind w:left="581" w:right="0" w:hanging="569"/>
        <w:jc w:val="left"/>
        <w:rPr>
          <w:b/>
          <w:sz w:val="24"/>
        </w:rPr>
      </w:pPr>
      <w:r>
        <w:rPr>
          <w:b/>
          <w:sz w:val="24"/>
        </w:rPr>
        <w:t>SSH</w:t>
      </w:r>
      <w:r>
        <w:rPr>
          <w:b/>
          <w:spacing w:val="-2"/>
          <w:sz w:val="24"/>
        </w:rPr>
        <w:t xml:space="preserve"> Server</w:t>
      </w:r>
    </w:p>
    <w:p w14:paraId="2BC64E59">
      <w:pPr>
        <w:pStyle w:val="7"/>
        <w:numPr>
          <w:ilvl w:val="1"/>
          <w:numId w:val="1"/>
        </w:numPr>
        <w:tabs>
          <w:tab w:val="left" w:pos="940"/>
        </w:tabs>
        <w:spacing w:before="43" w:after="25" w:line="240" w:lineRule="auto"/>
        <w:ind w:left="940" w:right="0" w:hanging="358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Konfigurasi</w:t>
      </w: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32F1D4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560" w:type="dxa"/>
          </w:tcPr>
          <w:p w14:paraId="32C615AE">
            <w:pPr>
              <w:pStyle w:val="8"/>
              <w:spacing w:before="81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159EFB19">
            <w:pPr>
              <w:pStyle w:val="8"/>
              <w:spacing w:before="8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Konfigurasi</w:t>
            </w:r>
          </w:p>
        </w:tc>
        <w:tc>
          <w:tcPr>
            <w:tcW w:w="4920" w:type="dxa"/>
          </w:tcPr>
          <w:p w14:paraId="574F3F5C">
            <w:pPr>
              <w:pStyle w:val="8"/>
              <w:spacing w:before="81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3AE5D8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9" w:hRule="atLeast"/>
        </w:trPr>
        <w:tc>
          <w:tcPr>
            <w:tcW w:w="560" w:type="dxa"/>
          </w:tcPr>
          <w:p w14:paraId="38BD4DB7">
            <w:pPr>
              <w:pStyle w:val="8"/>
              <w:rPr>
                <w:b/>
                <w:sz w:val="24"/>
              </w:rPr>
            </w:pPr>
          </w:p>
          <w:p w14:paraId="39FCE435">
            <w:pPr>
              <w:pStyle w:val="8"/>
              <w:rPr>
                <w:b/>
                <w:sz w:val="24"/>
              </w:rPr>
            </w:pPr>
          </w:p>
          <w:p w14:paraId="45D66A9B">
            <w:pPr>
              <w:pStyle w:val="8"/>
              <w:rPr>
                <w:b/>
                <w:sz w:val="24"/>
              </w:rPr>
            </w:pPr>
          </w:p>
          <w:p w14:paraId="1588125F">
            <w:pPr>
              <w:pStyle w:val="8"/>
              <w:rPr>
                <w:b/>
                <w:sz w:val="24"/>
              </w:rPr>
            </w:pPr>
          </w:p>
          <w:p w14:paraId="0BE2B767">
            <w:pPr>
              <w:pStyle w:val="8"/>
              <w:spacing w:before="143"/>
              <w:rPr>
                <w:b/>
                <w:sz w:val="24"/>
              </w:rPr>
            </w:pPr>
          </w:p>
          <w:p w14:paraId="3D3D38DF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76E8C25C">
            <w:pPr>
              <w:pStyle w:val="8"/>
              <w:rPr>
                <w:b/>
                <w:sz w:val="24"/>
              </w:rPr>
            </w:pPr>
          </w:p>
          <w:p w14:paraId="13E01F23">
            <w:pPr>
              <w:pStyle w:val="8"/>
              <w:rPr>
                <w:b/>
                <w:sz w:val="24"/>
              </w:rPr>
            </w:pPr>
          </w:p>
          <w:p w14:paraId="16CD528D">
            <w:pPr>
              <w:pStyle w:val="8"/>
              <w:rPr>
                <w:b/>
                <w:sz w:val="24"/>
              </w:rPr>
            </w:pPr>
          </w:p>
          <w:p w14:paraId="01A44051">
            <w:pPr>
              <w:pStyle w:val="8"/>
              <w:rPr>
                <w:b/>
                <w:sz w:val="24"/>
              </w:rPr>
            </w:pPr>
          </w:p>
          <w:p w14:paraId="37959EF4">
            <w:pPr>
              <w:pStyle w:val="8"/>
              <w:spacing w:before="143"/>
              <w:rPr>
                <w:b/>
                <w:sz w:val="24"/>
              </w:rPr>
            </w:pPr>
          </w:p>
          <w:p w14:paraId="01F994B8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package</w:t>
            </w:r>
          </w:p>
        </w:tc>
        <w:tc>
          <w:tcPr>
            <w:tcW w:w="4920" w:type="dxa"/>
          </w:tcPr>
          <w:p w14:paraId="5F3A1AE2">
            <w:pPr>
              <w:pStyle w:val="8"/>
              <w:rPr>
                <w:b/>
                <w:sz w:val="2"/>
              </w:rPr>
            </w:pPr>
          </w:p>
          <w:p w14:paraId="60A500C2">
            <w:pPr>
              <w:pStyle w:val="8"/>
              <w:ind w:left="12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5615" cy="2183130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166" cy="218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7BFC67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52A7CAAE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114F89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 w:hRule="atLeast"/>
        </w:trPr>
        <w:tc>
          <w:tcPr>
            <w:tcW w:w="560" w:type="dxa"/>
          </w:tcPr>
          <w:p w14:paraId="5A1D2618">
            <w:pPr>
              <w:pStyle w:val="8"/>
              <w:rPr>
                <w:b/>
                <w:sz w:val="24"/>
              </w:rPr>
            </w:pPr>
          </w:p>
          <w:p w14:paraId="21275565">
            <w:pPr>
              <w:pStyle w:val="8"/>
              <w:rPr>
                <w:b/>
                <w:sz w:val="24"/>
              </w:rPr>
            </w:pPr>
          </w:p>
          <w:p w14:paraId="481FC641">
            <w:pPr>
              <w:pStyle w:val="8"/>
              <w:spacing w:before="20"/>
              <w:rPr>
                <w:b/>
                <w:sz w:val="24"/>
              </w:rPr>
            </w:pPr>
          </w:p>
          <w:p w14:paraId="436D31D1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405473A5">
            <w:pPr>
              <w:pStyle w:val="8"/>
              <w:rPr>
                <w:b/>
                <w:sz w:val="24"/>
              </w:rPr>
            </w:pPr>
          </w:p>
          <w:p w14:paraId="0B35D29F">
            <w:pPr>
              <w:pStyle w:val="8"/>
              <w:rPr>
                <w:b/>
                <w:sz w:val="24"/>
              </w:rPr>
            </w:pPr>
          </w:p>
          <w:p w14:paraId="512B0DFB">
            <w:pPr>
              <w:pStyle w:val="8"/>
              <w:spacing w:before="20"/>
              <w:rPr>
                <w:b/>
                <w:sz w:val="24"/>
              </w:rPr>
            </w:pPr>
          </w:p>
          <w:p w14:paraId="22041597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SSH</w:t>
            </w:r>
          </w:p>
        </w:tc>
        <w:tc>
          <w:tcPr>
            <w:tcW w:w="4920" w:type="dxa"/>
          </w:tcPr>
          <w:p w14:paraId="1A489A44">
            <w:pPr>
              <w:pStyle w:val="8"/>
              <w:spacing w:before="4"/>
              <w:rPr>
                <w:b/>
                <w:sz w:val="2"/>
              </w:rPr>
            </w:pPr>
          </w:p>
          <w:p w14:paraId="0D657B9A">
            <w:pPr>
              <w:pStyle w:val="8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7515" cy="125730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041" cy="125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48A9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9" w:hRule="atLeast"/>
        </w:trPr>
        <w:tc>
          <w:tcPr>
            <w:tcW w:w="560" w:type="dxa"/>
          </w:tcPr>
          <w:p w14:paraId="2B232EC5">
            <w:pPr>
              <w:pStyle w:val="8"/>
              <w:rPr>
                <w:b/>
                <w:sz w:val="24"/>
              </w:rPr>
            </w:pPr>
          </w:p>
          <w:p w14:paraId="07750238">
            <w:pPr>
              <w:pStyle w:val="8"/>
              <w:rPr>
                <w:b/>
                <w:sz w:val="24"/>
              </w:rPr>
            </w:pPr>
          </w:p>
          <w:p w14:paraId="2080224C">
            <w:pPr>
              <w:pStyle w:val="8"/>
              <w:rPr>
                <w:b/>
                <w:sz w:val="24"/>
              </w:rPr>
            </w:pPr>
          </w:p>
          <w:p w14:paraId="5C5679CC">
            <w:pPr>
              <w:pStyle w:val="8"/>
              <w:rPr>
                <w:b/>
                <w:sz w:val="24"/>
              </w:rPr>
            </w:pPr>
          </w:p>
          <w:p w14:paraId="44C63236">
            <w:pPr>
              <w:pStyle w:val="8"/>
              <w:spacing w:before="173"/>
              <w:rPr>
                <w:b/>
                <w:sz w:val="24"/>
              </w:rPr>
            </w:pPr>
          </w:p>
          <w:p w14:paraId="4C90921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73F707A4">
            <w:pPr>
              <w:pStyle w:val="8"/>
              <w:rPr>
                <w:b/>
                <w:sz w:val="24"/>
              </w:rPr>
            </w:pPr>
          </w:p>
          <w:p w14:paraId="7C523F7F">
            <w:pPr>
              <w:pStyle w:val="8"/>
              <w:rPr>
                <w:b/>
                <w:sz w:val="24"/>
              </w:rPr>
            </w:pPr>
          </w:p>
          <w:p w14:paraId="6DE8AB87">
            <w:pPr>
              <w:pStyle w:val="8"/>
              <w:rPr>
                <w:b/>
                <w:sz w:val="24"/>
              </w:rPr>
            </w:pPr>
          </w:p>
          <w:p w14:paraId="410EDB37">
            <w:pPr>
              <w:pStyle w:val="8"/>
              <w:rPr>
                <w:b/>
                <w:sz w:val="24"/>
              </w:rPr>
            </w:pPr>
          </w:p>
          <w:p w14:paraId="1D6EF07C">
            <w:pPr>
              <w:pStyle w:val="8"/>
              <w:spacing w:before="173"/>
              <w:rPr>
                <w:b/>
                <w:sz w:val="24"/>
              </w:rPr>
            </w:pPr>
          </w:p>
          <w:p w14:paraId="69278D43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sshd_conf</w:t>
            </w:r>
          </w:p>
        </w:tc>
        <w:tc>
          <w:tcPr>
            <w:tcW w:w="4920" w:type="dxa"/>
          </w:tcPr>
          <w:p w14:paraId="77AB33D3">
            <w:pPr>
              <w:pStyle w:val="8"/>
              <w:spacing w:before="8"/>
              <w:rPr>
                <w:b/>
                <w:sz w:val="2"/>
              </w:rPr>
            </w:pPr>
          </w:p>
          <w:p w14:paraId="2C3905F9">
            <w:pPr>
              <w:pStyle w:val="8"/>
              <w:ind w:left="125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32760" cy="2223770"/>
                  <wp:effectExtent l="0" t="0" r="0" b="0"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3106" cy="2224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01B9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4C3AE313">
            <w:pPr>
              <w:pStyle w:val="8"/>
              <w:spacing w:before="147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7D8D8328">
            <w:pPr>
              <w:pStyle w:val="8"/>
              <w:spacing w:before="147"/>
              <w:ind w:left="99"/>
              <w:rPr>
                <w:sz w:val="24"/>
              </w:rPr>
            </w:pPr>
            <w:r>
              <w:rPr>
                <w:sz w:val="24"/>
              </w:rPr>
              <w:t>Restart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SSH</w:t>
            </w:r>
          </w:p>
        </w:tc>
        <w:tc>
          <w:tcPr>
            <w:tcW w:w="4920" w:type="dxa"/>
          </w:tcPr>
          <w:p w14:paraId="2148B628">
            <w:pPr>
              <w:pStyle w:val="8"/>
              <w:spacing w:before="10"/>
              <w:rPr>
                <w:b/>
                <w:sz w:val="2"/>
              </w:rPr>
            </w:pPr>
          </w:p>
          <w:p w14:paraId="5165990A">
            <w:pPr>
              <w:pStyle w:val="8"/>
              <w:ind w:left="1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5295" cy="304165"/>
                  <wp:effectExtent l="0" t="0" r="0" b="0"/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686" cy="304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9DEC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9" w:hRule="atLeast"/>
        </w:trPr>
        <w:tc>
          <w:tcPr>
            <w:tcW w:w="560" w:type="dxa"/>
          </w:tcPr>
          <w:p w14:paraId="1A3FCFFC">
            <w:pPr>
              <w:pStyle w:val="8"/>
              <w:rPr>
                <w:b/>
                <w:sz w:val="24"/>
              </w:rPr>
            </w:pPr>
          </w:p>
          <w:p w14:paraId="41DA194B">
            <w:pPr>
              <w:pStyle w:val="8"/>
              <w:spacing w:before="271"/>
              <w:rPr>
                <w:b/>
                <w:sz w:val="24"/>
              </w:rPr>
            </w:pPr>
          </w:p>
          <w:p w14:paraId="61C22DA1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1088BE9D">
            <w:pPr>
              <w:pStyle w:val="8"/>
              <w:rPr>
                <w:b/>
                <w:sz w:val="24"/>
              </w:rPr>
            </w:pPr>
          </w:p>
          <w:p w14:paraId="0AD5A5C6">
            <w:pPr>
              <w:pStyle w:val="8"/>
              <w:spacing w:before="271"/>
              <w:rPr>
                <w:b/>
                <w:sz w:val="24"/>
              </w:rPr>
            </w:pPr>
          </w:p>
          <w:p w14:paraId="00E050DF">
            <w:pPr>
              <w:pStyle w:val="8"/>
              <w:ind w:left="99"/>
              <w:rPr>
                <w:sz w:val="24"/>
              </w:rPr>
            </w:pPr>
            <w:r>
              <w:rPr>
                <w:sz w:val="24"/>
              </w:rPr>
              <w:t>Konfig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4920" w:type="dxa"/>
          </w:tcPr>
          <w:p w14:paraId="51A6BA66">
            <w:pPr>
              <w:pStyle w:val="8"/>
              <w:spacing w:before="7"/>
              <w:rPr>
                <w:b/>
                <w:sz w:val="2"/>
              </w:rPr>
            </w:pPr>
          </w:p>
          <w:p w14:paraId="53B46C14">
            <w:pPr>
              <w:pStyle w:val="8"/>
              <w:ind w:left="125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9265" cy="1213485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824" cy="121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56F8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9" w:hRule="atLeast"/>
        </w:trPr>
        <w:tc>
          <w:tcPr>
            <w:tcW w:w="560" w:type="dxa"/>
          </w:tcPr>
          <w:p w14:paraId="7987F524">
            <w:pPr>
              <w:pStyle w:val="8"/>
              <w:rPr>
                <w:b/>
                <w:sz w:val="24"/>
              </w:rPr>
            </w:pPr>
          </w:p>
          <w:p w14:paraId="3848A33E">
            <w:pPr>
              <w:pStyle w:val="8"/>
              <w:rPr>
                <w:b/>
                <w:sz w:val="24"/>
              </w:rPr>
            </w:pPr>
          </w:p>
          <w:p w14:paraId="30006B09">
            <w:pPr>
              <w:pStyle w:val="8"/>
              <w:rPr>
                <w:b/>
                <w:sz w:val="24"/>
              </w:rPr>
            </w:pPr>
          </w:p>
          <w:p w14:paraId="35D8A4D7">
            <w:pPr>
              <w:pStyle w:val="8"/>
              <w:rPr>
                <w:b/>
                <w:sz w:val="24"/>
              </w:rPr>
            </w:pPr>
          </w:p>
          <w:p w14:paraId="4274AD96">
            <w:pPr>
              <w:pStyle w:val="8"/>
              <w:spacing w:before="46"/>
              <w:rPr>
                <w:b/>
                <w:sz w:val="24"/>
              </w:rPr>
            </w:pPr>
          </w:p>
          <w:p w14:paraId="0D7EEF2C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21BCD271">
            <w:pPr>
              <w:pStyle w:val="8"/>
              <w:rPr>
                <w:b/>
                <w:sz w:val="24"/>
              </w:rPr>
            </w:pPr>
          </w:p>
          <w:p w14:paraId="053B1550">
            <w:pPr>
              <w:pStyle w:val="8"/>
              <w:rPr>
                <w:b/>
                <w:sz w:val="24"/>
              </w:rPr>
            </w:pPr>
          </w:p>
          <w:p w14:paraId="140B7B76">
            <w:pPr>
              <w:pStyle w:val="8"/>
              <w:rPr>
                <w:b/>
                <w:sz w:val="24"/>
              </w:rPr>
            </w:pPr>
          </w:p>
          <w:p w14:paraId="745E9640">
            <w:pPr>
              <w:pStyle w:val="8"/>
              <w:rPr>
                <w:b/>
                <w:sz w:val="24"/>
              </w:rPr>
            </w:pPr>
          </w:p>
          <w:p w14:paraId="6DE3E268">
            <w:pPr>
              <w:pStyle w:val="8"/>
              <w:spacing w:before="46"/>
              <w:rPr>
                <w:b/>
                <w:sz w:val="24"/>
              </w:rPr>
            </w:pPr>
          </w:p>
          <w:p w14:paraId="1EA6F7D5">
            <w:pPr>
              <w:pStyle w:val="8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Snapshoot</w:t>
            </w:r>
          </w:p>
        </w:tc>
        <w:tc>
          <w:tcPr>
            <w:tcW w:w="4920" w:type="dxa"/>
          </w:tcPr>
          <w:p w14:paraId="394DEAA7">
            <w:pPr>
              <w:pStyle w:val="8"/>
              <w:spacing w:before="1"/>
              <w:rPr>
                <w:b/>
                <w:sz w:val="2"/>
              </w:rPr>
            </w:pPr>
          </w:p>
          <w:p w14:paraId="7F4D3BDA">
            <w:pPr>
              <w:pStyle w:val="8"/>
              <w:ind w:left="12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9425" cy="2060575"/>
                  <wp:effectExtent l="0" t="0" r="0" b="0"/>
                  <wp:docPr id="21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633" cy="2061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AD218">
      <w:pPr>
        <w:spacing w:before="61" w:line="240" w:lineRule="auto"/>
        <w:rPr>
          <w:b/>
          <w:sz w:val="24"/>
        </w:rPr>
      </w:pPr>
    </w:p>
    <w:p w14:paraId="442DDD75">
      <w:pPr>
        <w:pStyle w:val="7"/>
        <w:numPr>
          <w:ilvl w:val="1"/>
          <w:numId w:val="1"/>
        </w:numPr>
        <w:tabs>
          <w:tab w:val="left" w:pos="941"/>
        </w:tabs>
        <w:spacing w:before="1" w:after="36" w:line="240" w:lineRule="auto"/>
        <w:ind w:left="94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Ujicoba</w:t>
      </w: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7619C4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47984E18">
            <w:pPr>
              <w:pStyle w:val="8"/>
              <w:spacing w:before="69"/>
              <w:ind w:left="1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4166E0DA">
            <w:pPr>
              <w:pStyle w:val="8"/>
              <w:spacing w:before="6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Uji </w:t>
            </w:r>
            <w:r>
              <w:rPr>
                <w:b/>
                <w:spacing w:val="-4"/>
                <w:sz w:val="24"/>
              </w:rPr>
              <w:t>Coba</w:t>
            </w:r>
          </w:p>
        </w:tc>
        <w:tc>
          <w:tcPr>
            <w:tcW w:w="4920" w:type="dxa"/>
          </w:tcPr>
          <w:p w14:paraId="715961F4">
            <w:pPr>
              <w:pStyle w:val="8"/>
              <w:spacing w:before="69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</w:tbl>
    <w:p w14:paraId="1221F5CB">
      <w:pPr>
        <w:pStyle w:val="8"/>
        <w:spacing w:after="0"/>
        <w:rPr>
          <w:b/>
          <w:sz w:val="24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28049804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7E922B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9" w:hRule="atLeast"/>
        </w:trPr>
        <w:tc>
          <w:tcPr>
            <w:tcW w:w="560" w:type="dxa"/>
          </w:tcPr>
          <w:p w14:paraId="64B9E034">
            <w:pPr>
              <w:pStyle w:val="8"/>
              <w:rPr>
                <w:b/>
                <w:sz w:val="24"/>
              </w:rPr>
            </w:pPr>
          </w:p>
          <w:p w14:paraId="4DF1BEEC">
            <w:pPr>
              <w:pStyle w:val="8"/>
              <w:spacing w:before="95"/>
              <w:rPr>
                <w:b/>
                <w:sz w:val="24"/>
              </w:rPr>
            </w:pPr>
          </w:p>
          <w:p w14:paraId="451B35D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6A0A31B2">
            <w:pPr>
              <w:pStyle w:val="8"/>
              <w:rPr>
                <w:b/>
                <w:sz w:val="24"/>
              </w:rPr>
            </w:pPr>
          </w:p>
          <w:p w14:paraId="167DA814">
            <w:pPr>
              <w:pStyle w:val="8"/>
              <w:spacing w:before="95"/>
              <w:rPr>
                <w:b/>
                <w:sz w:val="24"/>
              </w:rPr>
            </w:pPr>
          </w:p>
          <w:p w14:paraId="58EAE06D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2"/>
                <w:sz w:val="24"/>
              </w:rPr>
              <w:t xml:space="preserve"> Server</w:t>
            </w:r>
          </w:p>
        </w:tc>
        <w:tc>
          <w:tcPr>
            <w:tcW w:w="4920" w:type="dxa"/>
          </w:tcPr>
          <w:p w14:paraId="3116AEBB">
            <w:pPr>
              <w:pStyle w:val="8"/>
              <w:spacing w:before="4"/>
              <w:rPr>
                <w:b/>
                <w:sz w:val="2"/>
              </w:rPr>
            </w:pPr>
          </w:p>
          <w:p w14:paraId="618298EB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7830" cy="982345"/>
                  <wp:effectExtent l="0" t="0" r="0" b="0"/>
                  <wp:docPr id="22" name="Imag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391" cy="98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1E19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9" w:hRule="atLeast"/>
        </w:trPr>
        <w:tc>
          <w:tcPr>
            <w:tcW w:w="560" w:type="dxa"/>
          </w:tcPr>
          <w:p w14:paraId="424D8DCD">
            <w:pPr>
              <w:pStyle w:val="8"/>
              <w:rPr>
                <w:b/>
                <w:sz w:val="24"/>
              </w:rPr>
            </w:pPr>
          </w:p>
          <w:p w14:paraId="3D496FC1">
            <w:pPr>
              <w:pStyle w:val="8"/>
              <w:rPr>
                <w:b/>
                <w:sz w:val="24"/>
              </w:rPr>
            </w:pPr>
          </w:p>
          <w:p w14:paraId="02853ADB">
            <w:pPr>
              <w:pStyle w:val="8"/>
              <w:spacing w:before="59"/>
              <w:rPr>
                <w:b/>
                <w:sz w:val="24"/>
              </w:rPr>
            </w:pPr>
          </w:p>
          <w:p w14:paraId="34F432AF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3FE594A5">
            <w:pPr>
              <w:pStyle w:val="8"/>
              <w:rPr>
                <w:b/>
                <w:sz w:val="24"/>
              </w:rPr>
            </w:pPr>
          </w:p>
          <w:p w14:paraId="0F559530">
            <w:pPr>
              <w:pStyle w:val="8"/>
              <w:rPr>
                <w:b/>
                <w:sz w:val="24"/>
              </w:rPr>
            </w:pPr>
          </w:p>
          <w:p w14:paraId="1E3EA8B9">
            <w:pPr>
              <w:pStyle w:val="8"/>
              <w:spacing w:before="59"/>
              <w:rPr>
                <w:b/>
                <w:sz w:val="24"/>
              </w:rPr>
            </w:pPr>
          </w:p>
          <w:p w14:paraId="08D03E53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Konek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SSH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Putty</w:t>
            </w:r>
          </w:p>
        </w:tc>
        <w:tc>
          <w:tcPr>
            <w:tcW w:w="4920" w:type="dxa"/>
          </w:tcPr>
          <w:p w14:paraId="6DDE53B5">
            <w:pPr>
              <w:pStyle w:val="8"/>
              <w:rPr>
                <w:b/>
                <w:sz w:val="3"/>
              </w:rPr>
            </w:pPr>
          </w:p>
          <w:p w14:paraId="46131D50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1325" cy="1304925"/>
                  <wp:effectExtent l="0" t="0" r="0" b="0"/>
                  <wp:docPr id="23" name="Imag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B520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560" w:type="dxa"/>
          </w:tcPr>
          <w:p w14:paraId="5B11C274">
            <w:pPr>
              <w:pStyle w:val="8"/>
              <w:spacing w:before="132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676F35FD">
            <w:pPr>
              <w:pStyle w:val="8"/>
              <w:spacing w:before="132"/>
              <w:ind w:left="114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root</w:t>
            </w:r>
          </w:p>
        </w:tc>
        <w:tc>
          <w:tcPr>
            <w:tcW w:w="4920" w:type="dxa"/>
          </w:tcPr>
          <w:p w14:paraId="0C0B190A">
            <w:pPr>
              <w:pStyle w:val="8"/>
              <w:spacing w:before="4"/>
              <w:rPr>
                <w:b/>
                <w:sz w:val="3"/>
              </w:rPr>
            </w:pPr>
          </w:p>
          <w:p w14:paraId="2324CA9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14650" cy="276225"/>
                  <wp:effectExtent l="0" t="0" r="0" b="0"/>
                  <wp:docPr id="24" name="Imag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9EA59">
      <w:pPr>
        <w:spacing w:before="45" w:line="240" w:lineRule="auto"/>
        <w:rPr>
          <w:b/>
          <w:sz w:val="24"/>
        </w:rPr>
      </w:pPr>
    </w:p>
    <w:p w14:paraId="5A4BFD81">
      <w:pPr>
        <w:pStyle w:val="7"/>
        <w:numPr>
          <w:ilvl w:val="0"/>
          <w:numId w:val="1"/>
        </w:numPr>
        <w:tabs>
          <w:tab w:val="left" w:pos="731"/>
        </w:tabs>
        <w:spacing w:before="1" w:after="0" w:line="240" w:lineRule="auto"/>
        <w:ind w:left="731" w:right="0" w:hanging="359"/>
        <w:jc w:val="left"/>
        <w:rPr>
          <w:b/>
          <w:sz w:val="24"/>
        </w:rPr>
      </w:pPr>
      <w:r>
        <w:rPr>
          <w:b/>
          <w:sz w:val="24"/>
        </w:rPr>
        <w:t>DHCP</w:t>
      </w:r>
      <w:r>
        <w:rPr>
          <w:b/>
          <w:spacing w:val="-2"/>
          <w:sz w:val="24"/>
        </w:rPr>
        <w:t xml:space="preserve"> Server</w:t>
      </w:r>
    </w:p>
    <w:p w14:paraId="35FE25DC">
      <w:pPr>
        <w:pStyle w:val="7"/>
        <w:numPr>
          <w:ilvl w:val="1"/>
          <w:numId w:val="1"/>
        </w:numPr>
        <w:tabs>
          <w:tab w:val="left" w:pos="1090"/>
        </w:tabs>
        <w:spacing w:before="44" w:after="33" w:line="240" w:lineRule="auto"/>
        <w:ind w:left="1090" w:right="0" w:hanging="358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Konfigurasi</w:t>
      </w: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60D8C1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7A72BE2B">
            <w:pPr>
              <w:pStyle w:val="8"/>
              <w:spacing w:before="72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38E0DD04">
            <w:pPr>
              <w:pStyle w:val="8"/>
              <w:spacing w:before="72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Konfigurasi</w:t>
            </w:r>
          </w:p>
        </w:tc>
        <w:tc>
          <w:tcPr>
            <w:tcW w:w="4920" w:type="dxa"/>
          </w:tcPr>
          <w:p w14:paraId="4444478B">
            <w:pPr>
              <w:pStyle w:val="8"/>
              <w:spacing w:before="72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24F976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0" w:hRule="atLeast"/>
        </w:trPr>
        <w:tc>
          <w:tcPr>
            <w:tcW w:w="560" w:type="dxa"/>
          </w:tcPr>
          <w:p w14:paraId="0EC32E05">
            <w:pPr>
              <w:pStyle w:val="8"/>
              <w:rPr>
                <w:b/>
                <w:sz w:val="24"/>
              </w:rPr>
            </w:pPr>
          </w:p>
          <w:p w14:paraId="0C864B21">
            <w:pPr>
              <w:pStyle w:val="8"/>
              <w:rPr>
                <w:b/>
                <w:sz w:val="24"/>
              </w:rPr>
            </w:pPr>
          </w:p>
          <w:p w14:paraId="5CB0E954">
            <w:pPr>
              <w:pStyle w:val="8"/>
              <w:rPr>
                <w:b/>
                <w:sz w:val="24"/>
              </w:rPr>
            </w:pPr>
          </w:p>
          <w:p w14:paraId="147E9499">
            <w:pPr>
              <w:pStyle w:val="8"/>
              <w:rPr>
                <w:b/>
                <w:sz w:val="24"/>
              </w:rPr>
            </w:pPr>
          </w:p>
          <w:p w14:paraId="48DE7939">
            <w:pPr>
              <w:pStyle w:val="8"/>
              <w:spacing w:before="34"/>
              <w:rPr>
                <w:b/>
                <w:sz w:val="24"/>
              </w:rPr>
            </w:pPr>
          </w:p>
          <w:p w14:paraId="7E230236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25CF843A">
            <w:pPr>
              <w:pStyle w:val="8"/>
              <w:rPr>
                <w:b/>
                <w:sz w:val="24"/>
              </w:rPr>
            </w:pPr>
          </w:p>
          <w:p w14:paraId="1E731627">
            <w:pPr>
              <w:pStyle w:val="8"/>
              <w:rPr>
                <w:b/>
                <w:sz w:val="24"/>
              </w:rPr>
            </w:pPr>
          </w:p>
          <w:p w14:paraId="541A0671">
            <w:pPr>
              <w:pStyle w:val="8"/>
              <w:rPr>
                <w:b/>
                <w:sz w:val="24"/>
              </w:rPr>
            </w:pPr>
          </w:p>
          <w:p w14:paraId="21A37D8B">
            <w:pPr>
              <w:pStyle w:val="8"/>
              <w:rPr>
                <w:b/>
                <w:sz w:val="24"/>
              </w:rPr>
            </w:pPr>
          </w:p>
          <w:p w14:paraId="65489C72">
            <w:pPr>
              <w:pStyle w:val="8"/>
              <w:spacing w:before="34"/>
              <w:rPr>
                <w:b/>
                <w:sz w:val="24"/>
              </w:rPr>
            </w:pPr>
          </w:p>
          <w:p w14:paraId="034C070F">
            <w:pPr>
              <w:pStyle w:val="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Snapshoot</w:t>
            </w:r>
          </w:p>
        </w:tc>
        <w:tc>
          <w:tcPr>
            <w:tcW w:w="4920" w:type="dxa"/>
          </w:tcPr>
          <w:p w14:paraId="22806086">
            <w:pPr>
              <w:pStyle w:val="8"/>
              <w:spacing w:before="11"/>
              <w:rPr>
                <w:b/>
                <w:sz w:val="2"/>
              </w:rPr>
            </w:pPr>
          </w:p>
          <w:p w14:paraId="3E0E9A70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1325" cy="2019300"/>
                  <wp:effectExtent l="0" t="0" r="0" b="0"/>
                  <wp:docPr id="25" name="Imag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887" cy="2019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2032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560" w:type="dxa"/>
          </w:tcPr>
          <w:p w14:paraId="0B3FEB35">
            <w:pPr>
              <w:pStyle w:val="8"/>
              <w:spacing w:before="197"/>
              <w:rPr>
                <w:b/>
                <w:sz w:val="24"/>
              </w:rPr>
            </w:pPr>
          </w:p>
          <w:p w14:paraId="01F9D069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18DE35FB">
            <w:pPr>
              <w:pStyle w:val="8"/>
              <w:spacing w:before="197"/>
              <w:rPr>
                <w:b/>
                <w:sz w:val="24"/>
              </w:rPr>
            </w:pPr>
          </w:p>
          <w:p w14:paraId="6ED929F0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DHCP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39AA5835">
            <w:pPr>
              <w:pStyle w:val="8"/>
              <w:rPr>
                <w:b/>
                <w:sz w:val="2"/>
              </w:rPr>
            </w:pPr>
          </w:p>
          <w:p w14:paraId="47F3A27A">
            <w:pPr>
              <w:pStyle w:val="8"/>
              <w:ind w:left="140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6725" cy="758825"/>
                  <wp:effectExtent l="0" t="0" r="0" b="0"/>
                  <wp:docPr id="26" name="Imag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987" cy="75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0098F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72173B9B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1577ED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0" w:hRule="atLeast"/>
        </w:trPr>
        <w:tc>
          <w:tcPr>
            <w:tcW w:w="560" w:type="dxa"/>
          </w:tcPr>
          <w:p w14:paraId="78059878">
            <w:pPr>
              <w:pStyle w:val="8"/>
              <w:rPr>
                <w:b/>
                <w:sz w:val="24"/>
              </w:rPr>
            </w:pPr>
          </w:p>
          <w:p w14:paraId="0A8C10AF">
            <w:pPr>
              <w:pStyle w:val="8"/>
              <w:rPr>
                <w:b/>
                <w:sz w:val="24"/>
              </w:rPr>
            </w:pPr>
          </w:p>
          <w:p w14:paraId="544363AA">
            <w:pPr>
              <w:pStyle w:val="8"/>
              <w:rPr>
                <w:b/>
                <w:sz w:val="24"/>
              </w:rPr>
            </w:pPr>
          </w:p>
          <w:p w14:paraId="3EE6FA01">
            <w:pPr>
              <w:pStyle w:val="8"/>
              <w:rPr>
                <w:b/>
                <w:sz w:val="24"/>
              </w:rPr>
            </w:pPr>
          </w:p>
          <w:p w14:paraId="4EA7F901">
            <w:pPr>
              <w:pStyle w:val="8"/>
              <w:spacing w:before="34"/>
              <w:rPr>
                <w:b/>
                <w:sz w:val="24"/>
              </w:rPr>
            </w:pPr>
          </w:p>
          <w:p w14:paraId="0F7F94E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4649F5DD">
            <w:pPr>
              <w:pStyle w:val="8"/>
              <w:rPr>
                <w:b/>
                <w:sz w:val="24"/>
              </w:rPr>
            </w:pPr>
          </w:p>
          <w:p w14:paraId="5B74EB51">
            <w:pPr>
              <w:pStyle w:val="8"/>
              <w:rPr>
                <w:b/>
                <w:sz w:val="24"/>
              </w:rPr>
            </w:pPr>
          </w:p>
          <w:p w14:paraId="4C7050C7">
            <w:pPr>
              <w:pStyle w:val="8"/>
              <w:rPr>
                <w:b/>
                <w:sz w:val="24"/>
              </w:rPr>
            </w:pPr>
          </w:p>
          <w:p w14:paraId="7A07BF0D">
            <w:pPr>
              <w:pStyle w:val="8"/>
              <w:rPr>
                <w:b/>
                <w:sz w:val="24"/>
              </w:rPr>
            </w:pPr>
          </w:p>
          <w:p w14:paraId="44462E9B">
            <w:pPr>
              <w:pStyle w:val="8"/>
              <w:spacing w:before="34"/>
              <w:rPr>
                <w:b/>
                <w:sz w:val="24"/>
              </w:rPr>
            </w:pPr>
          </w:p>
          <w:p w14:paraId="0D081CEA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dhcpd.conf</w:t>
            </w:r>
          </w:p>
        </w:tc>
        <w:tc>
          <w:tcPr>
            <w:tcW w:w="4920" w:type="dxa"/>
          </w:tcPr>
          <w:p w14:paraId="748B2BEB">
            <w:pPr>
              <w:pStyle w:val="8"/>
              <w:spacing w:before="4"/>
              <w:rPr>
                <w:b/>
                <w:sz w:val="2"/>
              </w:rPr>
            </w:pPr>
          </w:p>
          <w:p w14:paraId="10F2B29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5295" cy="2038350"/>
                  <wp:effectExtent l="0" t="0" r="0" b="0"/>
                  <wp:docPr id="27" name="Imag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601" cy="203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D14B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560" w:type="dxa"/>
          </w:tcPr>
          <w:p w14:paraId="110B6196">
            <w:pPr>
              <w:pStyle w:val="8"/>
              <w:rPr>
                <w:b/>
                <w:sz w:val="24"/>
              </w:rPr>
            </w:pPr>
          </w:p>
          <w:p w14:paraId="39792B50">
            <w:pPr>
              <w:pStyle w:val="8"/>
              <w:rPr>
                <w:b/>
                <w:sz w:val="24"/>
              </w:rPr>
            </w:pPr>
          </w:p>
          <w:p w14:paraId="50EB05CA">
            <w:pPr>
              <w:pStyle w:val="8"/>
              <w:spacing w:before="106"/>
              <w:rPr>
                <w:b/>
                <w:sz w:val="24"/>
              </w:rPr>
            </w:pPr>
          </w:p>
          <w:p w14:paraId="79EBF822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281A6051">
            <w:pPr>
              <w:pStyle w:val="8"/>
              <w:rPr>
                <w:b/>
                <w:sz w:val="24"/>
              </w:rPr>
            </w:pPr>
          </w:p>
          <w:p w14:paraId="744AA946">
            <w:pPr>
              <w:pStyle w:val="8"/>
              <w:rPr>
                <w:b/>
                <w:sz w:val="24"/>
              </w:rPr>
            </w:pPr>
          </w:p>
          <w:p w14:paraId="2811F175">
            <w:pPr>
              <w:pStyle w:val="8"/>
              <w:spacing w:before="106"/>
              <w:rPr>
                <w:b/>
                <w:sz w:val="24"/>
              </w:rPr>
            </w:pPr>
          </w:p>
          <w:p w14:paraId="75B0FFC4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isc-dhcp-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0C415AC7">
            <w:pPr>
              <w:pStyle w:val="8"/>
              <w:spacing w:before="8"/>
              <w:rPr>
                <w:b/>
                <w:sz w:val="2"/>
              </w:rPr>
            </w:pPr>
          </w:p>
          <w:p w14:paraId="21ED3E0F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2275" cy="1362710"/>
                  <wp:effectExtent l="0" t="0" r="0" b="0"/>
                  <wp:docPr id="28" name="Imag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484" cy="1362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768F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560" w:type="dxa"/>
          </w:tcPr>
          <w:p w14:paraId="2722956E">
            <w:pPr>
              <w:pStyle w:val="8"/>
              <w:spacing w:before="207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0C4C9DDE">
            <w:pPr>
              <w:pStyle w:val="8"/>
              <w:spacing w:before="207"/>
              <w:ind w:left="114"/>
              <w:rPr>
                <w:sz w:val="24"/>
              </w:rPr>
            </w:pPr>
            <w:r>
              <w:rPr>
                <w:sz w:val="24"/>
              </w:rPr>
              <w:t>Restart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DHCP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50F32A76">
            <w:pPr>
              <w:pStyle w:val="8"/>
              <w:spacing w:before="4"/>
              <w:rPr>
                <w:b/>
                <w:sz w:val="3"/>
              </w:rPr>
            </w:pPr>
          </w:p>
          <w:p w14:paraId="6EE79987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0530" cy="369570"/>
                  <wp:effectExtent l="0" t="0" r="0" b="0"/>
                  <wp:docPr id="29" name="Imag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623" cy="37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9FF4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 w:hRule="atLeast"/>
        </w:trPr>
        <w:tc>
          <w:tcPr>
            <w:tcW w:w="560" w:type="dxa"/>
          </w:tcPr>
          <w:p w14:paraId="500CD391">
            <w:pPr>
              <w:pStyle w:val="8"/>
              <w:rPr>
                <w:b/>
                <w:sz w:val="24"/>
              </w:rPr>
            </w:pPr>
          </w:p>
          <w:p w14:paraId="4D3BE3B0">
            <w:pPr>
              <w:pStyle w:val="8"/>
              <w:spacing w:before="179"/>
              <w:rPr>
                <w:b/>
                <w:sz w:val="24"/>
              </w:rPr>
            </w:pPr>
          </w:p>
          <w:p w14:paraId="3290A180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165E4780">
            <w:pPr>
              <w:pStyle w:val="8"/>
              <w:rPr>
                <w:b/>
                <w:sz w:val="24"/>
              </w:rPr>
            </w:pPr>
          </w:p>
          <w:p w14:paraId="11D99812">
            <w:pPr>
              <w:pStyle w:val="8"/>
              <w:spacing w:before="179"/>
              <w:rPr>
                <w:b/>
                <w:sz w:val="24"/>
              </w:rPr>
            </w:pPr>
          </w:p>
          <w:p w14:paraId="3CEC8591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Konfig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DHCP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disisi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4920" w:type="dxa"/>
          </w:tcPr>
          <w:p w14:paraId="1332EB50">
            <w:pPr>
              <w:pStyle w:val="8"/>
              <w:spacing w:before="11"/>
              <w:rPr>
                <w:b/>
                <w:sz w:val="2"/>
              </w:rPr>
            </w:pPr>
          </w:p>
          <w:p w14:paraId="31EA0A22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0055" cy="1189990"/>
                  <wp:effectExtent l="0" t="0" r="0" b="0"/>
                  <wp:docPr id="30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132" cy="1190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CCD73">
      <w:pPr>
        <w:spacing w:before="58" w:line="240" w:lineRule="auto"/>
        <w:rPr>
          <w:b/>
          <w:sz w:val="24"/>
        </w:rPr>
      </w:pPr>
    </w:p>
    <w:p w14:paraId="7422C73F">
      <w:pPr>
        <w:pStyle w:val="7"/>
        <w:numPr>
          <w:ilvl w:val="1"/>
          <w:numId w:val="1"/>
        </w:numPr>
        <w:tabs>
          <w:tab w:val="left" w:pos="1091"/>
        </w:tabs>
        <w:spacing w:before="1" w:after="36" w:line="240" w:lineRule="auto"/>
        <w:ind w:left="109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Ujicoba</w:t>
      </w: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7694A6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7B495B44">
            <w:pPr>
              <w:pStyle w:val="8"/>
              <w:spacing w:before="69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439D7482">
            <w:pPr>
              <w:pStyle w:val="8"/>
              <w:spacing w:before="6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Uji </w:t>
            </w:r>
            <w:r>
              <w:rPr>
                <w:b/>
                <w:spacing w:val="-4"/>
                <w:sz w:val="24"/>
              </w:rPr>
              <w:t>Coba</w:t>
            </w:r>
          </w:p>
        </w:tc>
        <w:tc>
          <w:tcPr>
            <w:tcW w:w="4920" w:type="dxa"/>
          </w:tcPr>
          <w:p w14:paraId="61E26B12">
            <w:pPr>
              <w:pStyle w:val="8"/>
              <w:spacing w:before="69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1D4F9A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9" w:hRule="atLeast"/>
        </w:trPr>
        <w:tc>
          <w:tcPr>
            <w:tcW w:w="560" w:type="dxa"/>
          </w:tcPr>
          <w:p w14:paraId="733399BB">
            <w:pPr>
              <w:pStyle w:val="8"/>
              <w:rPr>
                <w:b/>
                <w:sz w:val="24"/>
              </w:rPr>
            </w:pPr>
          </w:p>
          <w:p w14:paraId="5B57A31B">
            <w:pPr>
              <w:pStyle w:val="8"/>
              <w:rPr>
                <w:b/>
                <w:sz w:val="24"/>
              </w:rPr>
            </w:pPr>
          </w:p>
          <w:p w14:paraId="623B122C">
            <w:pPr>
              <w:pStyle w:val="8"/>
              <w:rPr>
                <w:b/>
                <w:sz w:val="24"/>
              </w:rPr>
            </w:pPr>
          </w:p>
          <w:p w14:paraId="089E57E5">
            <w:pPr>
              <w:pStyle w:val="8"/>
              <w:spacing w:before="196"/>
              <w:rPr>
                <w:b/>
                <w:sz w:val="24"/>
              </w:rPr>
            </w:pPr>
          </w:p>
          <w:p w14:paraId="04CDADCA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5C76022B">
            <w:pPr>
              <w:pStyle w:val="8"/>
              <w:rPr>
                <w:b/>
                <w:sz w:val="24"/>
              </w:rPr>
            </w:pPr>
          </w:p>
          <w:p w14:paraId="72B15FDF">
            <w:pPr>
              <w:pStyle w:val="8"/>
              <w:rPr>
                <w:b/>
                <w:sz w:val="24"/>
              </w:rPr>
            </w:pPr>
          </w:p>
          <w:p w14:paraId="57B62634">
            <w:pPr>
              <w:pStyle w:val="8"/>
              <w:rPr>
                <w:b/>
                <w:sz w:val="24"/>
              </w:rPr>
            </w:pPr>
          </w:p>
          <w:p w14:paraId="79AB520D">
            <w:pPr>
              <w:pStyle w:val="8"/>
              <w:spacing w:before="196"/>
              <w:rPr>
                <w:b/>
                <w:sz w:val="24"/>
              </w:rPr>
            </w:pPr>
          </w:p>
          <w:p w14:paraId="6A88007B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Cek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Host-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4920" w:type="dxa"/>
          </w:tcPr>
          <w:p w14:paraId="32C7C1BA">
            <w:pPr>
              <w:pStyle w:val="8"/>
              <w:spacing w:before="8"/>
              <w:rPr>
                <w:b/>
                <w:sz w:val="2"/>
              </w:rPr>
            </w:pPr>
          </w:p>
          <w:p w14:paraId="6C42C067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1165" cy="1851025"/>
                  <wp:effectExtent l="0" t="0" r="0" b="0"/>
                  <wp:docPr id="31" name="Imag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693" cy="185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F29DBD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1F677634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29BF73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9" w:hRule="atLeast"/>
        </w:trPr>
        <w:tc>
          <w:tcPr>
            <w:tcW w:w="560" w:type="dxa"/>
          </w:tcPr>
          <w:p w14:paraId="61D27EB7">
            <w:pPr>
              <w:pStyle w:val="8"/>
              <w:rPr>
                <w:b/>
                <w:sz w:val="24"/>
              </w:rPr>
            </w:pPr>
          </w:p>
          <w:p w14:paraId="6EB6C4F3">
            <w:pPr>
              <w:pStyle w:val="8"/>
              <w:spacing w:before="95"/>
              <w:rPr>
                <w:b/>
                <w:sz w:val="24"/>
              </w:rPr>
            </w:pPr>
          </w:p>
          <w:p w14:paraId="64715FDB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196AE5CA">
            <w:pPr>
              <w:pStyle w:val="8"/>
              <w:rPr>
                <w:b/>
                <w:sz w:val="24"/>
              </w:rPr>
            </w:pPr>
          </w:p>
          <w:p w14:paraId="57825E07">
            <w:pPr>
              <w:pStyle w:val="8"/>
              <w:spacing w:before="95"/>
              <w:rPr>
                <w:b/>
                <w:sz w:val="24"/>
              </w:rPr>
            </w:pPr>
          </w:p>
          <w:p w14:paraId="27D5003C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07F99740">
            <w:pPr>
              <w:pStyle w:val="8"/>
              <w:spacing w:before="4"/>
              <w:rPr>
                <w:b/>
                <w:sz w:val="2"/>
              </w:rPr>
            </w:pPr>
          </w:p>
          <w:p w14:paraId="69FE273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7830" cy="982345"/>
                  <wp:effectExtent l="0" t="0" r="0" b="0"/>
                  <wp:docPr id="32" name="Imag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391" cy="98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F0EBD">
      <w:pPr>
        <w:spacing w:before="196" w:line="240" w:lineRule="auto"/>
        <w:rPr>
          <w:b/>
          <w:sz w:val="24"/>
        </w:rPr>
      </w:pPr>
    </w:p>
    <w:p w14:paraId="0CE40164">
      <w:pPr>
        <w:pStyle w:val="7"/>
        <w:numPr>
          <w:ilvl w:val="0"/>
          <w:numId w:val="1"/>
        </w:numPr>
        <w:tabs>
          <w:tab w:val="left" w:pos="731"/>
        </w:tabs>
        <w:spacing w:before="0" w:after="0" w:line="240" w:lineRule="auto"/>
        <w:ind w:left="731" w:right="0" w:hanging="359"/>
        <w:jc w:val="left"/>
        <w:rPr>
          <w:b/>
          <w:sz w:val="24"/>
        </w:rPr>
      </w:pPr>
      <w:r>
        <w:rPr>
          <w:b/>
          <w:sz w:val="24"/>
        </w:rPr>
        <w:t>DNS</w:t>
      </w:r>
      <w:r>
        <w:rPr>
          <w:b/>
          <w:spacing w:val="-2"/>
          <w:sz w:val="24"/>
        </w:rPr>
        <w:t xml:space="preserve"> Server</w:t>
      </w:r>
    </w:p>
    <w:p w14:paraId="6FC3A447">
      <w:pPr>
        <w:pStyle w:val="7"/>
        <w:numPr>
          <w:ilvl w:val="1"/>
          <w:numId w:val="1"/>
        </w:numPr>
        <w:tabs>
          <w:tab w:val="left" w:pos="1090"/>
        </w:tabs>
        <w:spacing w:before="44" w:after="22" w:line="240" w:lineRule="auto"/>
        <w:ind w:left="1090" w:right="0" w:hanging="358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Konfigurasi</w:t>
      </w: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07201A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560" w:type="dxa"/>
          </w:tcPr>
          <w:p w14:paraId="4E45068F">
            <w:pPr>
              <w:pStyle w:val="8"/>
              <w:spacing w:before="83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198056B0">
            <w:pPr>
              <w:pStyle w:val="8"/>
              <w:spacing w:before="83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Konfigurasi</w:t>
            </w:r>
          </w:p>
        </w:tc>
        <w:tc>
          <w:tcPr>
            <w:tcW w:w="4920" w:type="dxa"/>
          </w:tcPr>
          <w:p w14:paraId="01C78839">
            <w:pPr>
              <w:pStyle w:val="8"/>
              <w:spacing w:before="83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609781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0" w:hRule="atLeast"/>
        </w:trPr>
        <w:tc>
          <w:tcPr>
            <w:tcW w:w="560" w:type="dxa"/>
          </w:tcPr>
          <w:p w14:paraId="5D5A1EF7">
            <w:pPr>
              <w:pStyle w:val="8"/>
              <w:rPr>
                <w:b/>
                <w:sz w:val="24"/>
              </w:rPr>
            </w:pPr>
          </w:p>
          <w:p w14:paraId="15FC1F0A">
            <w:pPr>
              <w:pStyle w:val="8"/>
              <w:rPr>
                <w:b/>
                <w:sz w:val="24"/>
              </w:rPr>
            </w:pPr>
          </w:p>
          <w:p w14:paraId="09C976CF">
            <w:pPr>
              <w:pStyle w:val="8"/>
              <w:rPr>
                <w:b/>
                <w:sz w:val="24"/>
              </w:rPr>
            </w:pPr>
          </w:p>
          <w:p w14:paraId="2246E29E">
            <w:pPr>
              <w:pStyle w:val="8"/>
              <w:rPr>
                <w:b/>
                <w:sz w:val="24"/>
              </w:rPr>
            </w:pPr>
          </w:p>
          <w:p w14:paraId="46801D09">
            <w:pPr>
              <w:pStyle w:val="8"/>
              <w:spacing w:before="3"/>
              <w:rPr>
                <w:b/>
                <w:sz w:val="24"/>
              </w:rPr>
            </w:pPr>
          </w:p>
          <w:p w14:paraId="7849F9F1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1CEE434F">
            <w:pPr>
              <w:pStyle w:val="8"/>
              <w:rPr>
                <w:b/>
                <w:sz w:val="24"/>
              </w:rPr>
            </w:pPr>
          </w:p>
          <w:p w14:paraId="2DB7A73C">
            <w:pPr>
              <w:pStyle w:val="8"/>
              <w:rPr>
                <w:b/>
                <w:sz w:val="24"/>
              </w:rPr>
            </w:pPr>
          </w:p>
          <w:p w14:paraId="17009B32">
            <w:pPr>
              <w:pStyle w:val="8"/>
              <w:rPr>
                <w:b/>
                <w:sz w:val="24"/>
              </w:rPr>
            </w:pPr>
          </w:p>
          <w:p w14:paraId="6C93ADB6">
            <w:pPr>
              <w:pStyle w:val="8"/>
              <w:rPr>
                <w:b/>
                <w:sz w:val="24"/>
              </w:rPr>
            </w:pPr>
          </w:p>
          <w:p w14:paraId="7415A3A1">
            <w:pPr>
              <w:pStyle w:val="8"/>
              <w:spacing w:before="3"/>
              <w:rPr>
                <w:b/>
                <w:sz w:val="24"/>
              </w:rPr>
            </w:pPr>
          </w:p>
          <w:p w14:paraId="2E4190EB">
            <w:pPr>
              <w:pStyle w:val="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Snapshoot</w:t>
            </w:r>
          </w:p>
        </w:tc>
        <w:tc>
          <w:tcPr>
            <w:tcW w:w="4920" w:type="dxa"/>
          </w:tcPr>
          <w:p w14:paraId="5231CFE4">
            <w:pPr>
              <w:pStyle w:val="8"/>
              <w:spacing w:before="3"/>
              <w:rPr>
                <w:b/>
                <w:sz w:val="2"/>
              </w:rPr>
            </w:pPr>
          </w:p>
          <w:p w14:paraId="76F88BF5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6085" cy="1980565"/>
                  <wp:effectExtent l="0" t="0" r="0" b="0"/>
                  <wp:docPr id="33" name="Imag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204" cy="1980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50D6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560" w:type="dxa"/>
          </w:tcPr>
          <w:p w14:paraId="72F46AC9">
            <w:pPr>
              <w:pStyle w:val="8"/>
              <w:rPr>
                <w:b/>
                <w:sz w:val="24"/>
              </w:rPr>
            </w:pPr>
          </w:p>
          <w:p w14:paraId="09AAAA38">
            <w:pPr>
              <w:pStyle w:val="8"/>
              <w:spacing w:before="76"/>
              <w:rPr>
                <w:b/>
                <w:sz w:val="24"/>
              </w:rPr>
            </w:pPr>
          </w:p>
          <w:p w14:paraId="681DE379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012ABD46">
            <w:pPr>
              <w:pStyle w:val="8"/>
              <w:rPr>
                <w:b/>
                <w:sz w:val="24"/>
              </w:rPr>
            </w:pPr>
          </w:p>
          <w:p w14:paraId="40F65C73">
            <w:pPr>
              <w:pStyle w:val="8"/>
              <w:spacing w:before="76"/>
              <w:rPr>
                <w:b/>
                <w:sz w:val="24"/>
              </w:rPr>
            </w:pPr>
          </w:p>
          <w:p w14:paraId="712D5107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3E1EFD3A">
            <w:pPr>
              <w:pStyle w:val="8"/>
              <w:spacing w:before="7"/>
              <w:rPr>
                <w:b/>
                <w:sz w:val="2"/>
              </w:rPr>
            </w:pPr>
          </w:p>
          <w:p w14:paraId="7AE130B4">
            <w:pPr>
              <w:pStyle w:val="8"/>
              <w:ind w:left="140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7995" cy="970280"/>
                  <wp:effectExtent l="0" t="0" r="0" b="0"/>
                  <wp:docPr id="34" name="Imag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481" cy="970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47C8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560" w:type="dxa"/>
          </w:tcPr>
          <w:p w14:paraId="3F0F9C7A">
            <w:pPr>
              <w:pStyle w:val="8"/>
              <w:spacing w:before="14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3E3DCFB0">
            <w:pPr>
              <w:pStyle w:val="8"/>
              <w:spacing w:before="148"/>
              <w:ind w:left="114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Forward</w:t>
            </w:r>
          </w:p>
        </w:tc>
        <w:tc>
          <w:tcPr>
            <w:tcW w:w="4920" w:type="dxa"/>
          </w:tcPr>
          <w:p w14:paraId="0E123DE6">
            <w:pPr>
              <w:pStyle w:val="8"/>
              <w:spacing w:before="11"/>
              <w:rPr>
                <w:b/>
                <w:sz w:val="2"/>
              </w:rPr>
            </w:pPr>
          </w:p>
          <w:p w14:paraId="4CD4A367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1480" cy="301625"/>
                  <wp:effectExtent l="0" t="0" r="0" b="0"/>
                  <wp:docPr id="35" name="Imag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511" cy="30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A068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560" w:type="dxa"/>
          </w:tcPr>
          <w:p w14:paraId="350BB976">
            <w:pPr>
              <w:pStyle w:val="8"/>
              <w:spacing w:before="157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54536902">
            <w:pPr>
              <w:pStyle w:val="8"/>
              <w:spacing w:before="157"/>
              <w:ind w:left="114"/>
              <w:rPr>
                <w:sz w:val="24"/>
              </w:rPr>
            </w:pPr>
            <w:r>
              <w:rPr>
                <w:sz w:val="24"/>
              </w:rPr>
              <w:t>Copy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Reverse</w:t>
            </w:r>
          </w:p>
        </w:tc>
        <w:tc>
          <w:tcPr>
            <w:tcW w:w="4920" w:type="dxa"/>
          </w:tcPr>
          <w:p w14:paraId="70234E5D">
            <w:pPr>
              <w:pStyle w:val="8"/>
              <w:spacing w:before="7"/>
              <w:rPr>
                <w:b/>
                <w:sz w:val="3"/>
              </w:rPr>
            </w:pPr>
          </w:p>
          <w:p w14:paraId="578CAD7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1480" cy="301625"/>
                  <wp:effectExtent l="0" t="0" r="0" b="0"/>
                  <wp:docPr id="36" name="Imag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511" cy="301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4123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9" w:hRule="atLeast"/>
        </w:trPr>
        <w:tc>
          <w:tcPr>
            <w:tcW w:w="560" w:type="dxa"/>
          </w:tcPr>
          <w:p w14:paraId="311923AE">
            <w:pPr>
              <w:pStyle w:val="8"/>
              <w:rPr>
                <w:b/>
                <w:sz w:val="24"/>
              </w:rPr>
            </w:pPr>
          </w:p>
          <w:p w14:paraId="36C4C09E">
            <w:pPr>
              <w:pStyle w:val="8"/>
              <w:spacing w:before="160"/>
              <w:rPr>
                <w:b/>
                <w:sz w:val="24"/>
              </w:rPr>
            </w:pPr>
          </w:p>
          <w:p w14:paraId="162BDC5B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01C511DF">
            <w:pPr>
              <w:pStyle w:val="8"/>
              <w:rPr>
                <w:b/>
                <w:sz w:val="24"/>
              </w:rPr>
            </w:pPr>
          </w:p>
          <w:p w14:paraId="6D9981D2">
            <w:pPr>
              <w:pStyle w:val="8"/>
              <w:spacing w:before="160"/>
              <w:rPr>
                <w:b/>
                <w:sz w:val="24"/>
              </w:rPr>
            </w:pPr>
          </w:p>
          <w:p w14:paraId="30C06A01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Forward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(db.domain)</w:t>
            </w:r>
          </w:p>
        </w:tc>
        <w:tc>
          <w:tcPr>
            <w:tcW w:w="4920" w:type="dxa"/>
          </w:tcPr>
          <w:p w14:paraId="4D15C10A">
            <w:pPr>
              <w:pStyle w:val="8"/>
              <w:spacing w:before="8"/>
              <w:rPr>
                <w:b/>
                <w:sz w:val="2"/>
              </w:rPr>
            </w:pPr>
          </w:p>
          <w:p w14:paraId="6C217D6E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4660" cy="1071245"/>
                  <wp:effectExtent l="0" t="0" r="0" b="0"/>
                  <wp:docPr id="37" name="Imag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166" cy="107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BEA127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5AA4C25F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242989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9" w:hRule="atLeast"/>
        </w:trPr>
        <w:tc>
          <w:tcPr>
            <w:tcW w:w="560" w:type="dxa"/>
          </w:tcPr>
          <w:p w14:paraId="4BD0AA69">
            <w:pPr>
              <w:pStyle w:val="8"/>
              <w:rPr>
                <w:b/>
                <w:sz w:val="24"/>
              </w:rPr>
            </w:pPr>
          </w:p>
          <w:p w14:paraId="04EB4141">
            <w:pPr>
              <w:pStyle w:val="8"/>
              <w:spacing w:before="95"/>
              <w:rPr>
                <w:b/>
                <w:sz w:val="24"/>
              </w:rPr>
            </w:pPr>
          </w:p>
          <w:p w14:paraId="220A09E7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0E14B73B">
            <w:pPr>
              <w:pStyle w:val="8"/>
              <w:rPr>
                <w:b/>
                <w:sz w:val="24"/>
              </w:rPr>
            </w:pPr>
          </w:p>
          <w:p w14:paraId="68052424">
            <w:pPr>
              <w:pStyle w:val="8"/>
              <w:spacing w:before="95"/>
              <w:rPr>
                <w:b/>
                <w:sz w:val="24"/>
              </w:rPr>
            </w:pPr>
          </w:p>
          <w:p w14:paraId="3CC032E2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(db.ipaddress)</w:t>
            </w:r>
          </w:p>
        </w:tc>
        <w:tc>
          <w:tcPr>
            <w:tcW w:w="4920" w:type="dxa"/>
          </w:tcPr>
          <w:p w14:paraId="305CDE65">
            <w:pPr>
              <w:pStyle w:val="8"/>
              <w:spacing w:before="4"/>
              <w:rPr>
                <w:b/>
                <w:sz w:val="2"/>
              </w:rPr>
            </w:pPr>
          </w:p>
          <w:p w14:paraId="0B1CB1A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3545" cy="98425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24" cy="984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B635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9" w:hRule="atLeast"/>
        </w:trPr>
        <w:tc>
          <w:tcPr>
            <w:tcW w:w="560" w:type="dxa"/>
          </w:tcPr>
          <w:p w14:paraId="0EE06E78">
            <w:pPr>
              <w:pStyle w:val="8"/>
              <w:rPr>
                <w:b/>
                <w:sz w:val="24"/>
              </w:rPr>
            </w:pPr>
          </w:p>
          <w:p w14:paraId="60AD3B11">
            <w:pPr>
              <w:pStyle w:val="8"/>
              <w:rPr>
                <w:b/>
                <w:sz w:val="24"/>
              </w:rPr>
            </w:pPr>
          </w:p>
          <w:p w14:paraId="1317EEA1">
            <w:pPr>
              <w:pStyle w:val="8"/>
              <w:rPr>
                <w:b/>
                <w:sz w:val="24"/>
              </w:rPr>
            </w:pPr>
          </w:p>
          <w:p w14:paraId="3607EB58">
            <w:pPr>
              <w:pStyle w:val="8"/>
              <w:rPr>
                <w:b/>
                <w:sz w:val="24"/>
              </w:rPr>
            </w:pPr>
          </w:p>
          <w:p w14:paraId="08BC89E5">
            <w:pPr>
              <w:pStyle w:val="8"/>
              <w:spacing w:before="95"/>
              <w:rPr>
                <w:b/>
                <w:sz w:val="24"/>
              </w:rPr>
            </w:pPr>
          </w:p>
          <w:p w14:paraId="25EFD984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00" w:type="dxa"/>
          </w:tcPr>
          <w:p w14:paraId="7D957E1E">
            <w:pPr>
              <w:pStyle w:val="8"/>
              <w:rPr>
                <w:b/>
                <w:sz w:val="24"/>
              </w:rPr>
            </w:pPr>
          </w:p>
          <w:p w14:paraId="130A6973">
            <w:pPr>
              <w:pStyle w:val="8"/>
              <w:rPr>
                <w:b/>
                <w:sz w:val="24"/>
              </w:rPr>
            </w:pPr>
          </w:p>
          <w:p w14:paraId="7E6432B8">
            <w:pPr>
              <w:pStyle w:val="8"/>
              <w:rPr>
                <w:b/>
                <w:sz w:val="24"/>
              </w:rPr>
            </w:pPr>
          </w:p>
          <w:p w14:paraId="000092A3">
            <w:pPr>
              <w:pStyle w:val="8"/>
              <w:rPr>
                <w:b/>
                <w:sz w:val="24"/>
              </w:rPr>
            </w:pPr>
          </w:p>
          <w:p w14:paraId="382D14AE">
            <w:pPr>
              <w:pStyle w:val="8"/>
              <w:spacing w:before="95"/>
              <w:rPr>
                <w:b/>
                <w:sz w:val="24"/>
              </w:rPr>
            </w:pPr>
          </w:p>
          <w:p w14:paraId="3DEBD18D">
            <w:pPr>
              <w:pStyle w:val="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Edit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conf.default-zones</w:t>
            </w:r>
          </w:p>
        </w:tc>
        <w:tc>
          <w:tcPr>
            <w:tcW w:w="4920" w:type="dxa"/>
          </w:tcPr>
          <w:p w14:paraId="43D23226">
            <w:pPr>
              <w:pStyle w:val="8"/>
              <w:rPr>
                <w:b/>
                <w:sz w:val="3"/>
              </w:rPr>
            </w:pPr>
          </w:p>
          <w:p w14:paraId="066263B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1800" cy="2088515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38" cy="2088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32BA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560" w:type="dxa"/>
          </w:tcPr>
          <w:p w14:paraId="24142029">
            <w:pPr>
              <w:pStyle w:val="8"/>
              <w:rPr>
                <w:b/>
                <w:sz w:val="24"/>
              </w:rPr>
            </w:pPr>
          </w:p>
          <w:p w14:paraId="28DF9E4C">
            <w:pPr>
              <w:pStyle w:val="8"/>
              <w:spacing w:before="41"/>
              <w:rPr>
                <w:b/>
                <w:sz w:val="24"/>
              </w:rPr>
            </w:pPr>
          </w:p>
          <w:p w14:paraId="237706A6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00" w:type="dxa"/>
          </w:tcPr>
          <w:p w14:paraId="0C6A31A3">
            <w:pPr>
              <w:pStyle w:val="8"/>
              <w:rPr>
                <w:b/>
                <w:sz w:val="24"/>
              </w:rPr>
            </w:pPr>
          </w:p>
          <w:p w14:paraId="444D183A">
            <w:pPr>
              <w:pStyle w:val="8"/>
              <w:spacing w:before="41"/>
              <w:rPr>
                <w:b/>
                <w:sz w:val="24"/>
              </w:rPr>
            </w:pPr>
          </w:p>
          <w:p w14:paraId="03B429FE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resolv.conf</w:t>
            </w:r>
          </w:p>
        </w:tc>
        <w:tc>
          <w:tcPr>
            <w:tcW w:w="4920" w:type="dxa"/>
          </w:tcPr>
          <w:p w14:paraId="72AD6321">
            <w:pPr>
              <w:pStyle w:val="8"/>
              <w:spacing w:before="2"/>
              <w:rPr>
                <w:b/>
                <w:sz w:val="2"/>
              </w:rPr>
            </w:pPr>
          </w:p>
          <w:p w14:paraId="5B1D4CDB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9735" cy="916940"/>
                  <wp:effectExtent l="0" t="0" r="0" b="0"/>
                  <wp:docPr id="40" name="Imag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810" cy="91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CF7C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78F1AEBD">
            <w:pPr>
              <w:pStyle w:val="8"/>
              <w:spacing w:before="7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400" w:type="dxa"/>
          </w:tcPr>
          <w:p w14:paraId="56162C08">
            <w:pPr>
              <w:pStyle w:val="8"/>
              <w:spacing w:before="71"/>
              <w:ind w:left="114"/>
              <w:rPr>
                <w:sz w:val="24"/>
              </w:rPr>
            </w:pPr>
            <w:r>
              <w:rPr>
                <w:sz w:val="24"/>
              </w:rPr>
              <w:t>Restart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1A2A3785">
            <w:pPr>
              <w:pStyle w:val="8"/>
              <w:spacing w:before="4"/>
              <w:rPr>
                <w:b/>
                <w:sz w:val="3"/>
              </w:rPr>
            </w:pPr>
          </w:p>
          <w:p w14:paraId="05BD9E8A">
            <w:pPr>
              <w:pStyle w:val="8"/>
              <w:ind w:left="14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7835" cy="200660"/>
                  <wp:effectExtent l="0" t="0" r="0" b="0"/>
                  <wp:docPr id="41" name="Imag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361" cy="201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3E13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0" w:hRule="atLeast"/>
        </w:trPr>
        <w:tc>
          <w:tcPr>
            <w:tcW w:w="560" w:type="dxa"/>
          </w:tcPr>
          <w:p w14:paraId="48818E1E">
            <w:pPr>
              <w:pStyle w:val="8"/>
              <w:rPr>
                <w:b/>
                <w:sz w:val="24"/>
              </w:rPr>
            </w:pPr>
          </w:p>
          <w:p w14:paraId="054F8C76">
            <w:pPr>
              <w:pStyle w:val="8"/>
              <w:spacing w:before="34"/>
              <w:rPr>
                <w:b/>
                <w:sz w:val="24"/>
              </w:rPr>
            </w:pPr>
          </w:p>
          <w:p w14:paraId="255CB9C7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400" w:type="dxa"/>
          </w:tcPr>
          <w:p w14:paraId="60BC00B6">
            <w:pPr>
              <w:pStyle w:val="8"/>
              <w:rPr>
                <w:b/>
                <w:sz w:val="24"/>
              </w:rPr>
            </w:pPr>
          </w:p>
          <w:p w14:paraId="262A7409">
            <w:pPr>
              <w:pStyle w:val="8"/>
              <w:spacing w:before="34"/>
              <w:rPr>
                <w:b/>
                <w:sz w:val="24"/>
              </w:rPr>
            </w:pPr>
          </w:p>
          <w:p w14:paraId="729DC3B0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nslookup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4920" w:type="dxa"/>
          </w:tcPr>
          <w:p w14:paraId="2B8365A4">
            <w:pPr>
              <w:pStyle w:val="8"/>
              <w:spacing w:before="11"/>
              <w:rPr>
                <w:b/>
                <w:sz w:val="2"/>
              </w:rPr>
            </w:pPr>
          </w:p>
          <w:p w14:paraId="430CCFE2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7040" cy="906145"/>
                  <wp:effectExtent l="0" t="0" r="0" b="0"/>
                  <wp:docPr id="42" name="Imag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01" cy="90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D7B8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560" w:type="dxa"/>
          </w:tcPr>
          <w:p w14:paraId="3B66478B">
            <w:pPr>
              <w:pStyle w:val="8"/>
              <w:spacing w:before="66"/>
              <w:rPr>
                <w:b/>
                <w:sz w:val="24"/>
              </w:rPr>
            </w:pPr>
          </w:p>
          <w:p w14:paraId="2CD76139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400" w:type="dxa"/>
          </w:tcPr>
          <w:p w14:paraId="6643CD95">
            <w:pPr>
              <w:pStyle w:val="8"/>
              <w:spacing w:before="66"/>
              <w:rPr>
                <w:b/>
                <w:sz w:val="24"/>
              </w:rPr>
            </w:pPr>
          </w:p>
          <w:p w14:paraId="10CDF89E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nslookup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sub-</w:t>
            </w: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4920" w:type="dxa"/>
          </w:tcPr>
          <w:p w14:paraId="50285415">
            <w:pPr>
              <w:pStyle w:val="8"/>
              <w:spacing w:before="4"/>
              <w:rPr>
                <w:b/>
                <w:sz w:val="2"/>
              </w:rPr>
            </w:pPr>
          </w:p>
          <w:p w14:paraId="68F24F33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3230" cy="581025"/>
                  <wp:effectExtent l="0" t="0" r="0" b="0"/>
                  <wp:docPr id="43" name="Imag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279" cy="58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6463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560" w:type="dxa"/>
          </w:tcPr>
          <w:p w14:paraId="37B0E4D6">
            <w:pPr>
              <w:pStyle w:val="8"/>
              <w:spacing w:before="153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400" w:type="dxa"/>
          </w:tcPr>
          <w:p w14:paraId="0AA6CF33">
            <w:pPr>
              <w:pStyle w:val="8"/>
              <w:spacing w:before="153"/>
              <w:ind w:left="114"/>
              <w:rPr>
                <w:sz w:val="24"/>
              </w:rPr>
            </w:pPr>
            <w:r>
              <w:rPr>
                <w:sz w:val="24"/>
              </w:rPr>
              <w:t>nslookup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2"/>
                <w:sz w:val="24"/>
              </w:rPr>
              <w:t xml:space="preserve"> address</w:t>
            </w:r>
          </w:p>
        </w:tc>
        <w:tc>
          <w:tcPr>
            <w:tcW w:w="4920" w:type="dxa"/>
          </w:tcPr>
          <w:p w14:paraId="5F7E23BE">
            <w:pPr>
              <w:pStyle w:val="8"/>
              <w:spacing w:before="8"/>
              <w:rPr>
                <w:b/>
                <w:sz w:val="2"/>
              </w:rPr>
            </w:pPr>
          </w:p>
          <w:p w14:paraId="3DEB8831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5610" cy="313690"/>
                  <wp:effectExtent l="0" t="0" r="0" b="0"/>
                  <wp:docPr id="44" name="Image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904" cy="31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426C3">
      <w:pPr>
        <w:spacing w:before="59" w:line="240" w:lineRule="auto"/>
        <w:rPr>
          <w:b/>
          <w:sz w:val="24"/>
        </w:rPr>
      </w:pPr>
    </w:p>
    <w:p w14:paraId="40E8D45B">
      <w:pPr>
        <w:pStyle w:val="7"/>
        <w:numPr>
          <w:ilvl w:val="1"/>
          <w:numId w:val="1"/>
        </w:numPr>
        <w:tabs>
          <w:tab w:val="left" w:pos="1091"/>
        </w:tabs>
        <w:spacing w:before="0" w:after="39" w:line="240" w:lineRule="auto"/>
        <w:ind w:left="109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Hasil Uji </w:t>
      </w:r>
      <w:r>
        <w:rPr>
          <w:b/>
          <w:spacing w:val="-4"/>
          <w:sz w:val="24"/>
        </w:rPr>
        <w:t>Coba</w:t>
      </w: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39DFCB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1556CDC8">
            <w:pPr>
              <w:pStyle w:val="8"/>
              <w:spacing w:before="67"/>
              <w:ind w:left="1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07414B04">
            <w:pPr>
              <w:pStyle w:val="8"/>
              <w:spacing w:before="67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Uji </w:t>
            </w:r>
            <w:r>
              <w:rPr>
                <w:b/>
                <w:spacing w:val="-4"/>
                <w:sz w:val="24"/>
              </w:rPr>
              <w:t>Coba</w:t>
            </w:r>
          </w:p>
        </w:tc>
        <w:tc>
          <w:tcPr>
            <w:tcW w:w="4920" w:type="dxa"/>
          </w:tcPr>
          <w:p w14:paraId="3B91267F">
            <w:pPr>
              <w:pStyle w:val="8"/>
              <w:spacing w:before="67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</w:tbl>
    <w:p w14:paraId="51D63840">
      <w:pPr>
        <w:pStyle w:val="8"/>
        <w:spacing w:after="0"/>
        <w:rPr>
          <w:b/>
          <w:sz w:val="24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4DD41B09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3CFBE6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0" w:hRule="atLeast"/>
        </w:trPr>
        <w:tc>
          <w:tcPr>
            <w:tcW w:w="560" w:type="dxa"/>
          </w:tcPr>
          <w:p w14:paraId="021A2976">
            <w:pPr>
              <w:pStyle w:val="8"/>
              <w:rPr>
                <w:b/>
                <w:sz w:val="24"/>
              </w:rPr>
            </w:pPr>
          </w:p>
          <w:p w14:paraId="52F5B697">
            <w:pPr>
              <w:pStyle w:val="8"/>
              <w:rPr>
                <w:b/>
                <w:sz w:val="24"/>
              </w:rPr>
            </w:pPr>
          </w:p>
          <w:p w14:paraId="4088FF3C">
            <w:pPr>
              <w:pStyle w:val="8"/>
              <w:rPr>
                <w:b/>
                <w:sz w:val="24"/>
              </w:rPr>
            </w:pPr>
          </w:p>
          <w:p w14:paraId="6B0DE663">
            <w:pPr>
              <w:pStyle w:val="8"/>
              <w:spacing w:before="192"/>
              <w:rPr>
                <w:b/>
                <w:sz w:val="24"/>
              </w:rPr>
            </w:pPr>
          </w:p>
          <w:p w14:paraId="78714A4B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75B9D40D">
            <w:pPr>
              <w:pStyle w:val="8"/>
              <w:rPr>
                <w:b/>
                <w:sz w:val="24"/>
              </w:rPr>
            </w:pPr>
          </w:p>
          <w:p w14:paraId="64060C1D">
            <w:pPr>
              <w:pStyle w:val="8"/>
              <w:rPr>
                <w:b/>
                <w:sz w:val="24"/>
              </w:rPr>
            </w:pPr>
          </w:p>
          <w:p w14:paraId="4E879266">
            <w:pPr>
              <w:pStyle w:val="8"/>
              <w:rPr>
                <w:b/>
                <w:sz w:val="24"/>
              </w:rPr>
            </w:pPr>
          </w:p>
          <w:p w14:paraId="5610314B">
            <w:pPr>
              <w:pStyle w:val="8"/>
              <w:spacing w:before="192"/>
              <w:rPr>
                <w:b/>
                <w:sz w:val="24"/>
              </w:rPr>
            </w:pPr>
          </w:p>
          <w:p w14:paraId="61F00B2A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Cek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Host-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4920" w:type="dxa"/>
          </w:tcPr>
          <w:p w14:paraId="5E6F9AF6">
            <w:pPr>
              <w:pStyle w:val="8"/>
              <w:spacing w:before="4"/>
              <w:rPr>
                <w:b/>
                <w:sz w:val="2"/>
              </w:rPr>
            </w:pPr>
          </w:p>
          <w:p w14:paraId="72B31F5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1165" cy="1851025"/>
                  <wp:effectExtent l="0" t="0" r="0" b="0"/>
                  <wp:docPr id="45" name="Image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693" cy="185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60709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560" w:type="dxa"/>
          </w:tcPr>
          <w:p w14:paraId="7067E8D1">
            <w:pPr>
              <w:pStyle w:val="8"/>
              <w:rPr>
                <w:b/>
                <w:sz w:val="24"/>
              </w:rPr>
            </w:pPr>
          </w:p>
          <w:p w14:paraId="1B330ABE">
            <w:pPr>
              <w:pStyle w:val="8"/>
              <w:spacing w:before="19"/>
              <w:rPr>
                <w:b/>
                <w:sz w:val="24"/>
              </w:rPr>
            </w:pPr>
          </w:p>
          <w:p w14:paraId="48325EE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66C2D735">
            <w:pPr>
              <w:pStyle w:val="8"/>
              <w:rPr>
                <w:b/>
                <w:sz w:val="24"/>
              </w:rPr>
            </w:pPr>
          </w:p>
          <w:p w14:paraId="136A9FAC">
            <w:pPr>
              <w:pStyle w:val="8"/>
              <w:spacing w:before="19"/>
              <w:rPr>
                <w:b/>
                <w:sz w:val="24"/>
              </w:rPr>
            </w:pPr>
          </w:p>
          <w:p w14:paraId="440C835F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cmd</w:t>
            </w:r>
          </w:p>
        </w:tc>
        <w:tc>
          <w:tcPr>
            <w:tcW w:w="4920" w:type="dxa"/>
          </w:tcPr>
          <w:p w14:paraId="5BF200F0">
            <w:pPr>
              <w:pStyle w:val="8"/>
              <w:spacing w:before="5"/>
              <w:rPr>
                <w:b/>
                <w:sz w:val="3"/>
              </w:rPr>
            </w:pPr>
          </w:p>
          <w:p w14:paraId="0B8222F6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4025" cy="879475"/>
                  <wp:effectExtent l="0" t="0" r="0" b="0"/>
                  <wp:docPr id="46" name="Image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287" cy="880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2CDC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560" w:type="dxa"/>
          </w:tcPr>
          <w:p w14:paraId="779A1B16">
            <w:pPr>
              <w:pStyle w:val="8"/>
              <w:rPr>
                <w:b/>
                <w:sz w:val="24"/>
              </w:rPr>
            </w:pPr>
          </w:p>
          <w:p w14:paraId="042EC660">
            <w:pPr>
              <w:pStyle w:val="8"/>
              <w:spacing w:before="16"/>
              <w:rPr>
                <w:b/>
                <w:sz w:val="24"/>
              </w:rPr>
            </w:pPr>
          </w:p>
          <w:p w14:paraId="34AFE1D0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7BDD8EB5">
            <w:pPr>
              <w:pStyle w:val="8"/>
              <w:rPr>
                <w:b/>
                <w:sz w:val="24"/>
              </w:rPr>
            </w:pPr>
          </w:p>
          <w:p w14:paraId="0936127E">
            <w:pPr>
              <w:pStyle w:val="8"/>
              <w:spacing w:before="16"/>
              <w:rPr>
                <w:b/>
                <w:sz w:val="24"/>
              </w:rPr>
            </w:pPr>
          </w:p>
          <w:p w14:paraId="6F8C0218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cmd</w:t>
            </w:r>
          </w:p>
        </w:tc>
        <w:tc>
          <w:tcPr>
            <w:tcW w:w="4920" w:type="dxa"/>
          </w:tcPr>
          <w:p w14:paraId="199B70DB">
            <w:pPr>
              <w:pStyle w:val="8"/>
              <w:spacing w:before="7"/>
              <w:rPr>
                <w:b/>
                <w:sz w:val="2"/>
              </w:rPr>
            </w:pPr>
          </w:p>
          <w:p w14:paraId="6F33AAF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6880" cy="884555"/>
                  <wp:effectExtent l="0" t="0" r="0" b="0"/>
                  <wp:docPr id="47" name="Image 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478" cy="88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05BD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</w:trPr>
        <w:tc>
          <w:tcPr>
            <w:tcW w:w="560" w:type="dxa"/>
          </w:tcPr>
          <w:p w14:paraId="3F1239DA">
            <w:pPr>
              <w:pStyle w:val="8"/>
              <w:spacing w:before="275"/>
              <w:rPr>
                <w:b/>
                <w:sz w:val="24"/>
              </w:rPr>
            </w:pPr>
          </w:p>
          <w:p w14:paraId="4E8B9C7B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29065697">
            <w:pPr>
              <w:pStyle w:val="8"/>
              <w:spacing w:before="275"/>
              <w:rPr>
                <w:b/>
                <w:sz w:val="24"/>
              </w:rPr>
            </w:pPr>
          </w:p>
          <w:p w14:paraId="44590568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subdomain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cmd</w:t>
            </w:r>
          </w:p>
        </w:tc>
        <w:tc>
          <w:tcPr>
            <w:tcW w:w="4920" w:type="dxa"/>
          </w:tcPr>
          <w:p w14:paraId="28EEDFA1">
            <w:pPr>
              <w:pStyle w:val="8"/>
              <w:spacing w:before="11"/>
              <w:rPr>
                <w:b/>
                <w:sz w:val="2"/>
              </w:rPr>
            </w:pPr>
          </w:p>
          <w:p w14:paraId="2493C726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3545" cy="833120"/>
                  <wp:effectExtent l="0" t="0" r="0" b="0"/>
                  <wp:docPr id="48" name="Image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707" cy="833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886B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0" w:hRule="atLeast"/>
        </w:trPr>
        <w:tc>
          <w:tcPr>
            <w:tcW w:w="560" w:type="dxa"/>
          </w:tcPr>
          <w:p w14:paraId="2EBEC4AD">
            <w:pPr>
              <w:pStyle w:val="8"/>
              <w:rPr>
                <w:b/>
                <w:sz w:val="24"/>
              </w:rPr>
            </w:pPr>
          </w:p>
          <w:p w14:paraId="033449E1">
            <w:pPr>
              <w:pStyle w:val="8"/>
              <w:rPr>
                <w:b/>
                <w:sz w:val="24"/>
              </w:rPr>
            </w:pPr>
          </w:p>
          <w:p w14:paraId="6B8947F6">
            <w:pPr>
              <w:pStyle w:val="8"/>
              <w:rPr>
                <w:b/>
                <w:sz w:val="24"/>
              </w:rPr>
            </w:pPr>
          </w:p>
          <w:p w14:paraId="35253204">
            <w:pPr>
              <w:pStyle w:val="8"/>
              <w:rPr>
                <w:b/>
                <w:sz w:val="24"/>
              </w:rPr>
            </w:pPr>
          </w:p>
          <w:p w14:paraId="0F92B410">
            <w:pPr>
              <w:pStyle w:val="8"/>
              <w:rPr>
                <w:b/>
                <w:sz w:val="24"/>
              </w:rPr>
            </w:pPr>
          </w:p>
          <w:p w14:paraId="15EB29AF">
            <w:pPr>
              <w:pStyle w:val="8"/>
              <w:spacing w:before="4"/>
              <w:rPr>
                <w:b/>
                <w:sz w:val="24"/>
              </w:rPr>
            </w:pPr>
          </w:p>
          <w:p w14:paraId="6D495437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50180A4B">
            <w:pPr>
              <w:pStyle w:val="8"/>
              <w:rPr>
                <w:b/>
                <w:sz w:val="24"/>
              </w:rPr>
            </w:pPr>
          </w:p>
          <w:p w14:paraId="3E455CCF">
            <w:pPr>
              <w:pStyle w:val="8"/>
              <w:rPr>
                <w:b/>
                <w:sz w:val="24"/>
              </w:rPr>
            </w:pPr>
          </w:p>
          <w:p w14:paraId="56E37609">
            <w:pPr>
              <w:pStyle w:val="8"/>
              <w:rPr>
                <w:b/>
                <w:sz w:val="24"/>
              </w:rPr>
            </w:pPr>
          </w:p>
          <w:p w14:paraId="1DA4A5EF">
            <w:pPr>
              <w:pStyle w:val="8"/>
              <w:rPr>
                <w:b/>
                <w:sz w:val="24"/>
              </w:rPr>
            </w:pPr>
          </w:p>
          <w:p w14:paraId="58E92E80">
            <w:pPr>
              <w:pStyle w:val="8"/>
              <w:spacing w:before="128"/>
              <w:rPr>
                <w:b/>
                <w:sz w:val="24"/>
              </w:rPr>
            </w:pPr>
          </w:p>
          <w:p w14:paraId="5513567A">
            <w:pPr>
              <w:pStyle w:val="8"/>
              <w:spacing w:line="276" w:lineRule="auto"/>
              <w:ind w:left="114" w:right="91"/>
              <w:rPr>
                <w:sz w:val="24"/>
              </w:rPr>
            </w:pPr>
            <w:r>
              <w:rPr>
                <w:sz w:val="24"/>
              </w:rPr>
              <w:t>nslookup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address,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dan subdomain di cmd</w:t>
            </w:r>
          </w:p>
        </w:tc>
        <w:tc>
          <w:tcPr>
            <w:tcW w:w="4920" w:type="dxa"/>
          </w:tcPr>
          <w:p w14:paraId="32A81F66">
            <w:pPr>
              <w:pStyle w:val="8"/>
              <w:spacing w:before="7"/>
              <w:rPr>
                <w:b/>
                <w:sz w:val="3"/>
              </w:rPr>
            </w:pPr>
          </w:p>
          <w:p w14:paraId="0433C58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9580" cy="1146175"/>
                  <wp:effectExtent l="0" t="0" r="0" b="0"/>
                  <wp:docPr id="49" name="Imag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020" cy="114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399B1">
            <w:pPr>
              <w:pStyle w:val="8"/>
              <w:spacing w:before="6"/>
              <w:rPr>
                <w:b/>
                <w:sz w:val="10"/>
              </w:rPr>
            </w:pPr>
          </w:p>
          <w:p w14:paraId="2E7127F6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6565" cy="1119505"/>
                  <wp:effectExtent l="0" t="0" r="0" b="0"/>
                  <wp:docPr id="50" name="Image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613" cy="112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B3939">
      <w:pPr>
        <w:spacing w:before="61" w:line="240" w:lineRule="auto"/>
        <w:rPr>
          <w:b/>
          <w:sz w:val="24"/>
        </w:rPr>
      </w:pPr>
    </w:p>
    <w:p w14:paraId="628CC21C">
      <w:pPr>
        <w:pStyle w:val="7"/>
        <w:numPr>
          <w:ilvl w:val="0"/>
          <w:numId w:val="1"/>
        </w:numPr>
        <w:tabs>
          <w:tab w:val="left" w:pos="731"/>
        </w:tabs>
        <w:spacing w:before="0" w:after="0" w:line="240" w:lineRule="auto"/>
        <w:ind w:left="73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FTP </w:t>
      </w:r>
      <w:r>
        <w:rPr>
          <w:b/>
          <w:spacing w:val="-2"/>
          <w:sz w:val="24"/>
        </w:rPr>
        <w:t>Server</w:t>
      </w:r>
    </w:p>
    <w:p w14:paraId="0D09DEBB">
      <w:pPr>
        <w:pStyle w:val="7"/>
        <w:numPr>
          <w:ilvl w:val="1"/>
          <w:numId w:val="1"/>
        </w:numPr>
        <w:tabs>
          <w:tab w:val="left" w:pos="1090"/>
        </w:tabs>
        <w:spacing w:before="24" w:after="0" w:line="240" w:lineRule="auto"/>
        <w:ind w:left="1090" w:right="0" w:hanging="358"/>
        <w:jc w:val="left"/>
        <w:rPr>
          <w:b/>
          <w:sz w:val="24"/>
        </w:rPr>
      </w:pPr>
      <w:r>
        <w:rPr>
          <w:b/>
          <w:sz w:val="24"/>
        </w:rPr>
        <w:t>Hasil</w:t>
      </w:r>
      <w:r>
        <w:rPr>
          <w:b/>
          <w:spacing w:val="-2"/>
          <w:sz w:val="24"/>
        </w:rPr>
        <w:t xml:space="preserve"> Konfigrasi</w:t>
      </w:r>
    </w:p>
    <w:p w14:paraId="62AD88FB">
      <w:pPr>
        <w:spacing w:before="6" w:after="0" w:line="240" w:lineRule="auto"/>
        <w:rPr>
          <w:b/>
          <w:sz w:val="14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4985C8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53E65445">
            <w:pPr>
              <w:pStyle w:val="8"/>
              <w:spacing w:before="67"/>
              <w:ind w:left="1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4F8B12B6">
            <w:pPr>
              <w:pStyle w:val="8"/>
              <w:spacing w:before="67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Konfigurasi</w:t>
            </w:r>
          </w:p>
        </w:tc>
        <w:tc>
          <w:tcPr>
            <w:tcW w:w="4920" w:type="dxa"/>
          </w:tcPr>
          <w:p w14:paraId="5E00856A">
            <w:pPr>
              <w:pStyle w:val="8"/>
              <w:spacing w:before="67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</w:tbl>
    <w:p w14:paraId="4D7B70F9">
      <w:pPr>
        <w:pStyle w:val="8"/>
        <w:spacing w:after="0"/>
        <w:rPr>
          <w:b/>
          <w:sz w:val="24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498A7117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5C9DDF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0" w:hRule="atLeast"/>
        </w:trPr>
        <w:tc>
          <w:tcPr>
            <w:tcW w:w="560" w:type="dxa"/>
          </w:tcPr>
          <w:p w14:paraId="1399FDBF">
            <w:pPr>
              <w:pStyle w:val="8"/>
              <w:rPr>
                <w:b/>
                <w:sz w:val="24"/>
              </w:rPr>
            </w:pPr>
          </w:p>
          <w:p w14:paraId="22D46E3B">
            <w:pPr>
              <w:pStyle w:val="8"/>
              <w:rPr>
                <w:b/>
                <w:sz w:val="24"/>
              </w:rPr>
            </w:pPr>
          </w:p>
          <w:p w14:paraId="4B1DE81F">
            <w:pPr>
              <w:pStyle w:val="8"/>
              <w:rPr>
                <w:b/>
                <w:sz w:val="24"/>
              </w:rPr>
            </w:pPr>
          </w:p>
          <w:p w14:paraId="3FD5976C">
            <w:pPr>
              <w:pStyle w:val="8"/>
              <w:rPr>
                <w:b/>
                <w:sz w:val="24"/>
              </w:rPr>
            </w:pPr>
          </w:p>
          <w:p w14:paraId="4263B5A1">
            <w:pPr>
              <w:pStyle w:val="8"/>
              <w:spacing w:before="64"/>
              <w:rPr>
                <w:b/>
                <w:sz w:val="24"/>
              </w:rPr>
            </w:pPr>
          </w:p>
          <w:p w14:paraId="5F6908D3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7694141F">
            <w:pPr>
              <w:pStyle w:val="8"/>
              <w:rPr>
                <w:b/>
                <w:sz w:val="24"/>
              </w:rPr>
            </w:pPr>
          </w:p>
          <w:p w14:paraId="2E4E1F93">
            <w:pPr>
              <w:pStyle w:val="8"/>
              <w:rPr>
                <w:b/>
                <w:sz w:val="24"/>
              </w:rPr>
            </w:pPr>
          </w:p>
          <w:p w14:paraId="30DF61C5">
            <w:pPr>
              <w:pStyle w:val="8"/>
              <w:rPr>
                <w:b/>
                <w:sz w:val="24"/>
              </w:rPr>
            </w:pPr>
          </w:p>
          <w:p w14:paraId="5DE069C8">
            <w:pPr>
              <w:pStyle w:val="8"/>
              <w:rPr>
                <w:b/>
                <w:sz w:val="24"/>
              </w:rPr>
            </w:pPr>
          </w:p>
          <w:p w14:paraId="15409E54">
            <w:pPr>
              <w:pStyle w:val="8"/>
              <w:spacing w:before="64"/>
              <w:rPr>
                <w:b/>
                <w:sz w:val="24"/>
              </w:rPr>
            </w:pPr>
          </w:p>
          <w:p w14:paraId="024A2FBB">
            <w:pPr>
              <w:pStyle w:val="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Snapshoot</w:t>
            </w:r>
          </w:p>
        </w:tc>
        <w:tc>
          <w:tcPr>
            <w:tcW w:w="4920" w:type="dxa"/>
          </w:tcPr>
          <w:p w14:paraId="1E6FF64D">
            <w:pPr>
              <w:pStyle w:val="8"/>
              <w:spacing w:before="4"/>
              <w:rPr>
                <w:b/>
                <w:sz w:val="2"/>
              </w:rPr>
            </w:pPr>
          </w:p>
          <w:p w14:paraId="396F8C6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5610" cy="2063115"/>
                  <wp:effectExtent l="0" t="0" r="0" b="0"/>
                  <wp:docPr id="51" name="Image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5829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5BE1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9" w:hRule="atLeast"/>
        </w:trPr>
        <w:tc>
          <w:tcPr>
            <w:tcW w:w="560" w:type="dxa"/>
          </w:tcPr>
          <w:p w14:paraId="4CF2866F">
            <w:pPr>
              <w:pStyle w:val="8"/>
              <w:spacing w:before="235"/>
              <w:rPr>
                <w:b/>
                <w:sz w:val="24"/>
              </w:rPr>
            </w:pPr>
          </w:p>
          <w:p w14:paraId="5A549C1B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4CB776C4">
            <w:pPr>
              <w:pStyle w:val="8"/>
              <w:spacing w:before="235"/>
              <w:rPr>
                <w:b/>
                <w:sz w:val="24"/>
              </w:rPr>
            </w:pPr>
          </w:p>
          <w:p w14:paraId="5C2A1036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FTP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3B64D060">
            <w:pPr>
              <w:pStyle w:val="8"/>
              <w:spacing w:before="8"/>
              <w:rPr>
                <w:b/>
                <w:sz w:val="2"/>
              </w:rPr>
            </w:pPr>
          </w:p>
          <w:p w14:paraId="687F2999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7195" cy="784225"/>
                  <wp:effectExtent l="0" t="0" r="0" b="0"/>
                  <wp:docPr id="52" name="Image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618" cy="78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41CE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60" w:type="dxa"/>
          </w:tcPr>
          <w:p w14:paraId="71C4060F">
            <w:pPr>
              <w:pStyle w:val="8"/>
              <w:spacing w:before="67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5DC39E9E">
            <w:pPr>
              <w:pStyle w:val="8"/>
              <w:spacing w:before="67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Baru</w:t>
            </w:r>
          </w:p>
        </w:tc>
        <w:tc>
          <w:tcPr>
            <w:tcW w:w="4920" w:type="dxa"/>
          </w:tcPr>
          <w:p w14:paraId="34084111">
            <w:pPr>
              <w:pStyle w:val="8"/>
              <w:spacing w:before="5"/>
              <w:rPr>
                <w:b/>
                <w:sz w:val="5"/>
              </w:rPr>
            </w:pPr>
          </w:p>
          <w:p w14:paraId="7F68AD4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52475" cy="161925"/>
                  <wp:effectExtent l="0" t="0" r="0" b="0"/>
                  <wp:docPr id="53" name="Image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2BA8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</w:trPr>
        <w:tc>
          <w:tcPr>
            <w:tcW w:w="560" w:type="dxa"/>
          </w:tcPr>
          <w:p w14:paraId="0AF03F04">
            <w:pPr>
              <w:pStyle w:val="8"/>
              <w:spacing w:before="271"/>
              <w:rPr>
                <w:b/>
                <w:sz w:val="24"/>
              </w:rPr>
            </w:pPr>
          </w:p>
          <w:p w14:paraId="61E98511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69B66B38">
            <w:pPr>
              <w:pStyle w:val="8"/>
              <w:spacing w:before="271"/>
              <w:rPr>
                <w:b/>
                <w:sz w:val="24"/>
              </w:rPr>
            </w:pPr>
          </w:p>
          <w:p w14:paraId="26EFB5BF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Baru</w:t>
            </w:r>
          </w:p>
        </w:tc>
        <w:tc>
          <w:tcPr>
            <w:tcW w:w="4920" w:type="dxa"/>
          </w:tcPr>
          <w:p w14:paraId="57345D91">
            <w:pPr>
              <w:pStyle w:val="8"/>
              <w:spacing w:before="7"/>
              <w:rPr>
                <w:b/>
                <w:sz w:val="2"/>
              </w:rPr>
            </w:pPr>
          </w:p>
          <w:p w14:paraId="3650EF6E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7355" cy="833755"/>
                  <wp:effectExtent l="0" t="0" r="0" b="0"/>
                  <wp:docPr id="54" name="Image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773" cy="83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DBD3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9" w:hRule="atLeast"/>
        </w:trPr>
        <w:tc>
          <w:tcPr>
            <w:tcW w:w="560" w:type="dxa"/>
          </w:tcPr>
          <w:p w14:paraId="34744B8F">
            <w:pPr>
              <w:pStyle w:val="8"/>
              <w:rPr>
                <w:b/>
                <w:sz w:val="24"/>
              </w:rPr>
            </w:pPr>
          </w:p>
          <w:p w14:paraId="4D78AF5D">
            <w:pPr>
              <w:pStyle w:val="8"/>
              <w:rPr>
                <w:b/>
                <w:sz w:val="24"/>
              </w:rPr>
            </w:pPr>
          </w:p>
          <w:p w14:paraId="36D4623B">
            <w:pPr>
              <w:pStyle w:val="8"/>
              <w:rPr>
                <w:b/>
                <w:sz w:val="24"/>
              </w:rPr>
            </w:pPr>
          </w:p>
          <w:p w14:paraId="49BC58A1">
            <w:pPr>
              <w:pStyle w:val="8"/>
              <w:rPr>
                <w:b/>
                <w:sz w:val="24"/>
              </w:rPr>
            </w:pPr>
          </w:p>
          <w:p w14:paraId="143FCA20">
            <w:pPr>
              <w:pStyle w:val="8"/>
              <w:spacing w:before="68"/>
              <w:rPr>
                <w:b/>
                <w:sz w:val="24"/>
              </w:rPr>
            </w:pPr>
          </w:p>
          <w:p w14:paraId="76076CF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3A7AA9D9">
            <w:pPr>
              <w:pStyle w:val="8"/>
              <w:rPr>
                <w:b/>
                <w:sz w:val="24"/>
              </w:rPr>
            </w:pPr>
          </w:p>
          <w:p w14:paraId="326FEF8D">
            <w:pPr>
              <w:pStyle w:val="8"/>
              <w:rPr>
                <w:b/>
                <w:sz w:val="24"/>
              </w:rPr>
            </w:pPr>
          </w:p>
          <w:p w14:paraId="287E5157">
            <w:pPr>
              <w:pStyle w:val="8"/>
              <w:rPr>
                <w:b/>
                <w:sz w:val="24"/>
              </w:rPr>
            </w:pPr>
          </w:p>
          <w:p w14:paraId="2130B8E4">
            <w:pPr>
              <w:pStyle w:val="8"/>
              <w:rPr>
                <w:b/>
                <w:sz w:val="24"/>
              </w:rPr>
            </w:pPr>
          </w:p>
          <w:p w14:paraId="5E96641E">
            <w:pPr>
              <w:pStyle w:val="8"/>
              <w:spacing w:before="68"/>
              <w:rPr>
                <w:b/>
                <w:sz w:val="24"/>
              </w:rPr>
            </w:pPr>
          </w:p>
          <w:p w14:paraId="1302C900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proftpd.conf</w:t>
            </w:r>
          </w:p>
        </w:tc>
        <w:tc>
          <w:tcPr>
            <w:tcW w:w="4920" w:type="dxa"/>
          </w:tcPr>
          <w:p w14:paraId="7A9FB43E">
            <w:pPr>
              <w:pStyle w:val="8"/>
              <w:spacing w:before="3"/>
              <w:rPr>
                <w:b/>
                <w:sz w:val="3"/>
              </w:rPr>
            </w:pPr>
          </w:p>
          <w:p w14:paraId="2943905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0370" cy="2042795"/>
                  <wp:effectExtent l="0" t="0" r="0" b="0"/>
                  <wp:docPr id="55" name="Image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621" cy="2043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DC36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560" w:type="dxa"/>
          </w:tcPr>
          <w:p w14:paraId="19BF3066">
            <w:pPr>
              <w:pStyle w:val="8"/>
              <w:spacing w:before="150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5EFE75AC">
            <w:pPr>
              <w:pStyle w:val="8"/>
              <w:spacing w:before="150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4920" w:type="dxa"/>
          </w:tcPr>
          <w:p w14:paraId="382586B7">
            <w:pPr>
              <w:pStyle w:val="8"/>
              <w:spacing w:before="4"/>
              <w:rPr>
                <w:b/>
                <w:sz w:val="2"/>
              </w:rPr>
            </w:pPr>
          </w:p>
          <w:p w14:paraId="33F0BDD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4500" cy="314325"/>
                  <wp:effectExtent l="0" t="0" r="0" b="0"/>
                  <wp:docPr id="56" name="Imag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938" cy="314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F72E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560" w:type="dxa"/>
          </w:tcPr>
          <w:p w14:paraId="79601B33">
            <w:pPr>
              <w:pStyle w:val="8"/>
              <w:spacing w:before="153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00" w:type="dxa"/>
          </w:tcPr>
          <w:p w14:paraId="266AF3D7">
            <w:pPr>
              <w:pStyle w:val="8"/>
              <w:spacing w:before="153"/>
              <w:ind w:left="114"/>
              <w:rPr>
                <w:sz w:val="24"/>
              </w:rPr>
            </w:pPr>
            <w:r>
              <w:rPr>
                <w:sz w:val="24"/>
              </w:rPr>
              <w:t>Ubah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akses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direktoti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ftp</w:t>
            </w:r>
          </w:p>
        </w:tc>
        <w:tc>
          <w:tcPr>
            <w:tcW w:w="4920" w:type="dxa"/>
          </w:tcPr>
          <w:p w14:paraId="7A79BA82">
            <w:pPr>
              <w:pStyle w:val="8"/>
              <w:spacing w:before="8"/>
              <w:rPr>
                <w:b/>
                <w:sz w:val="2"/>
              </w:rPr>
            </w:pPr>
          </w:p>
          <w:p w14:paraId="07B60FC1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4500" cy="314325"/>
                  <wp:effectExtent l="0" t="0" r="0" b="0"/>
                  <wp:docPr id="57" name="Image 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938" cy="314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2482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019A0E8B">
            <w:pPr>
              <w:pStyle w:val="8"/>
              <w:spacing w:before="7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00" w:type="dxa"/>
          </w:tcPr>
          <w:p w14:paraId="60BDA2B9">
            <w:pPr>
              <w:pStyle w:val="8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Restart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FTP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5A577579">
            <w:pPr>
              <w:pStyle w:val="8"/>
              <w:spacing w:before="6"/>
              <w:rPr>
                <w:b/>
                <w:sz w:val="4"/>
              </w:rPr>
            </w:pPr>
          </w:p>
          <w:p w14:paraId="1F7708C8">
            <w:pPr>
              <w:pStyle w:val="8"/>
              <w:ind w:left="14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3550" cy="191770"/>
                  <wp:effectExtent l="0" t="0" r="0" b="0"/>
                  <wp:docPr id="58" name="Image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684" cy="191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570112">
      <w:pPr>
        <w:spacing w:before="43" w:line="240" w:lineRule="auto"/>
        <w:rPr>
          <w:b/>
          <w:sz w:val="24"/>
        </w:rPr>
      </w:pPr>
    </w:p>
    <w:p w14:paraId="3193FECE">
      <w:pPr>
        <w:pStyle w:val="7"/>
        <w:numPr>
          <w:ilvl w:val="1"/>
          <w:numId w:val="1"/>
        </w:numPr>
        <w:tabs>
          <w:tab w:val="left" w:pos="1091"/>
        </w:tabs>
        <w:spacing w:before="1" w:after="0" w:line="240" w:lineRule="auto"/>
        <w:ind w:left="109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Ujicoba</w:t>
      </w:r>
    </w:p>
    <w:p w14:paraId="50CE093C">
      <w:pPr>
        <w:pStyle w:val="7"/>
        <w:spacing w:after="0" w:line="240" w:lineRule="auto"/>
        <w:jc w:val="left"/>
        <w:rPr>
          <w:b/>
          <w:sz w:val="24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039C0AD2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109597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7B23539A">
            <w:pPr>
              <w:pStyle w:val="8"/>
              <w:spacing w:before="69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4D2C04C2">
            <w:pPr>
              <w:pStyle w:val="8"/>
              <w:spacing w:before="6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Uji </w:t>
            </w:r>
            <w:r>
              <w:rPr>
                <w:b/>
                <w:spacing w:val="-4"/>
                <w:sz w:val="24"/>
              </w:rPr>
              <w:t>Coba</w:t>
            </w:r>
          </w:p>
        </w:tc>
        <w:tc>
          <w:tcPr>
            <w:tcW w:w="4920" w:type="dxa"/>
          </w:tcPr>
          <w:p w14:paraId="49B1AE92">
            <w:pPr>
              <w:pStyle w:val="8"/>
              <w:spacing w:before="69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2984F3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0" w:hRule="atLeast"/>
        </w:trPr>
        <w:tc>
          <w:tcPr>
            <w:tcW w:w="560" w:type="dxa"/>
          </w:tcPr>
          <w:p w14:paraId="6AB00FFC">
            <w:pPr>
              <w:pStyle w:val="8"/>
              <w:rPr>
                <w:b/>
                <w:sz w:val="24"/>
              </w:rPr>
            </w:pPr>
          </w:p>
          <w:p w14:paraId="48795427">
            <w:pPr>
              <w:pStyle w:val="8"/>
              <w:rPr>
                <w:b/>
                <w:sz w:val="24"/>
              </w:rPr>
            </w:pPr>
          </w:p>
          <w:p w14:paraId="6C8B1D36">
            <w:pPr>
              <w:pStyle w:val="8"/>
              <w:spacing w:before="47"/>
              <w:rPr>
                <w:b/>
                <w:sz w:val="24"/>
              </w:rPr>
            </w:pPr>
          </w:p>
          <w:p w14:paraId="1EA27E85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7BAF5BFC">
            <w:pPr>
              <w:pStyle w:val="8"/>
              <w:rPr>
                <w:b/>
                <w:sz w:val="24"/>
              </w:rPr>
            </w:pPr>
          </w:p>
          <w:p w14:paraId="2B7D7D7D">
            <w:pPr>
              <w:pStyle w:val="8"/>
              <w:rPr>
                <w:b/>
                <w:sz w:val="24"/>
              </w:rPr>
            </w:pPr>
          </w:p>
          <w:p w14:paraId="25F470B7">
            <w:pPr>
              <w:pStyle w:val="8"/>
              <w:spacing w:before="47"/>
              <w:rPr>
                <w:b/>
                <w:sz w:val="24"/>
              </w:rPr>
            </w:pPr>
          </w:p>
          <w:p w14:paraId="56BC3A05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Akses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FTP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(FileZilla)</w:t>
            </w:r>
          </w:p>
        </w:tc>
        <w:tc>
          <w:tcPr>
            <w:tcW w:w="4920" w:type="dxa"/>
          </w:tcPr>
          <w:p w14:paraId="4E85FD75">
            <w:pPr>
              <w:pStyle w:val="8"/>
              <w:spacing w:before="9"/>
              <w:rPr>
                <w:b/>
                <w:sz w:val="2"/>
              </w:rPr>
            </w:pPr>
          </w:p>
          <w:p w14:paraId="6E535E9F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7990" cy="1289685"/>
                  <wp:effectExtent l="0" t="0" r="0" b="0"/>
                  <wp:docPr id="59" name="Image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610" cy="128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82AC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560" w:type="dxa"/>
          </w:tcPr>
          <w:p w14:paraId="7BADA69F">
            <w:pPr>
              <w:pStyle w:val="8"/>
              <w:spacing w:before="223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000761F8">
            <w:pPr>
              <w:pStyle w:val="8"/>
              <w:spacing w:before="223"/>
              <w:ind w:left="114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(Notepad)</w:t>
            </w:r>
          </w:p>
        </w:tc>
        <w:tc>
          <w:tcPr>
            <w:tcW w:w="4920" w:type="dxa"/>
          </w:tcPr>
          <w:p w14:paraId="353A50CA">
            <w:pPr>
              <w:pStyle w:val="8"/>
              <w:spacing w:before="5"/>
              <w:rPr>
                <w:b/>
                <w:sz w:val="3"/>
              </w:rPr>
            </w:pPr>
          </w:p>
          <w:p w14:paraId="206169A6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070" cy="389255"/>
                  <wp:effectExtent l="0" t="0" r="0" b="0"/>
                  <wp:docPr id="60" name="Image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326" cy="389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EF1F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560" w:type="dxa"/>
          </w:tcPr>
          <w:p w14:paraId="614050DC">
            <w:pPr>
              <w:pStyle w:val="8"/>
              <w:spacing w:before="139"/>
              <w:rPr>
                <w:b/>
                <w:sz w:val="24"/>
              </w:rPr>
            </w:pPr>
          </w:p>
          <w:p w14:paraId="12E4CDEE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69603058">
            <w:pPr>
              <w:pStyle w:val="8"/>
              <w:spacing w:before="139"/>
              <w:rPr>
                <w:b/>
                <w:sz w:val="24"/>
              </w:rPr>
            </w:pPr>
          </w:p>
          <w:p w14:paraId="2AF595CC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FTP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20F4A6E3">
            <w:pPr>
              <w:pStyle w:val="8"/>
              <w:spacing w:before="2"/>
              <w:rPr>
                <w:b/>
                <w:sz w:val="2"/>
              </w:rPr>
            </w:pPr>
          </w:p>
          <w:p w14:paraId="460C58EB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9735" cy="671195"/>
                  <wp:effectExtent l="0" t="0" r="0" b="0"/>
                  <wp:docPr id="61" name="Imag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909" cy="671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3B83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560" w:type="dxa"/>
          </w:tcPr>
          <w:p w14:paraId="5F4EDC2E">
            <w:pPr>
              <w:pStyle w:val="8"/>
              <w:spacing w:before="22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4A315D6B">
            <w:pPr>
              <w:pStyle w:val="8"/>
              <w:spacing w:before="221"/>
              <w:ind w:left="114"/>
              <w:rPr>
                <w:sz w:val="24"/>
              </w:rPr>
            </w:pPr>
            <w:r>
              <w:rPr>
                <w:sz w:val="24"/>
              </w:rPr>
              <w:t>Cek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78C64D6B">
            <w:pPr>
              <w:pStyle w:val="8"/>
              <w:spacing w:before="3"/>
              <w:rPr>
                <w:b/>
                <w:sz w:val="3"/>
              </w:rPr>
            </w:pPr>
          </w:p>
          <w:p w14:paraId="03D9006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070" cy="389255"/>
                  <wp:effectExtent l="0" t="0" r="0" b="0"/>
                  <wp:docPr id="62" name="Imag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326" cy="389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D74FE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586D82E4">
      <w:pPr>
        <w:pStyle w:val="7"/>
        <w:numPr>
          <w:ilvl w:val="0"/>
          <w:numId w:val="1"/>
        </w:numPr>
        <w:tabs>
          <w:tab w:val="left" w:pos="731"/>
        </w:tabs>
        <w:spacing w:before="41" w:after="0" w:line="240" w:lineRule="auto"/>
        <w:ind w:left="731" w:right="0" w:hanging="359"/>
        <w:jc w:val="left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Databases</w:t>
      </w:r>
    </w:p>
    <w:p w14:paraId="18850351">
      <w:pPr>
        <w:pStyle w:val="7"/>
        <w:numPr>
          <w:ilvl w:val="0"/>
          <w:numId w:val="2"/>
        </w:numPr>
        <w:tabs>
          <w:tab w:val="left" w:pos="1091"/>
        </w:tabs>
        <w:spacing w:before="23" w:after="0" w:line="240" w:lineRule="auto"/>
        <w:ind w:left="1091" w:right="0" w:hanging="359"/>
        <w:jc w:val="left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(html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4"/>
          <w:sz w:val="24"/>
        </w:rPr>
        <w:t xml:space="preserve"> php)</w:t>
      </w:r>
    </w:p>
    <w:p w14:paraId="0C29692B">
      <w:pPr>
        <w:pStyle w:val="7"/>
        <w:numPr>
          <w:ilvl w:val="1"/>
          <w:numId w:val="1"/>
        </w:numPr>
        <w:tabs>
          <w:tab w:val="left" w:pos="1090"/>
        </w:tabs>
        <w:spacing w:before="24" w:after="0" w:line="240" w:lineRule="auto"/>
        <w:ind w:left="1090" w:right="0" w:hanging="358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Konfigurasi</w:t>
      </w:r>
    </w:p>
    <w:p w14:paraId="0AEE9CB1">
      <w:pPr>
        <w:spacing w:before="7" w:after="1" w:line="240" w:lineRule="auto"/>
        <w:rPr>
          <w:b/>
          <w:sz w:val="13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2BFB45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4B80D0B3">
            <w:pPr>
              <w:pStyle w:val="8"/>
              <w:spacing w:before="78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36876DE3">
            <w:pPr>
              <w:pStyle w:val="8"/>
              <w:spacing w:before="78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Konfigurasi</w:t>
            </w:r>
          </w:p>
        </w:tc>
        <w:tc>
          <w:tcPr>
            <w:tcW w:w="4920" w:type="dxa"/>
          </w:tcPr>
          <w:p w14:paraId="1D155631">
            <w:pPr>
              <w:pStyle w:val="8"/>
              <w:spacing w:before="78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7A9F80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0" w:hRule="atLeast"/>
        </w:trPr>
        <w:tc>
          <w:tcPr>
            <w:tcW w:w="560" w:type="dxa"/>
          </w:tcPr>
          <w:p w14:paraId="66677776">
            <w:pPr>
              <w:pStyle w:val="8"/>
              <w:rPr>
                <w:b/>
                <w:sz w:val="24"/>
              </w:rPr>
            </w:pPr>
          </w:p>
          <w:p w14:paraId="4F2B800D">
            <w:pPr>
              <w:pStyle w:val="8"/>
              <w:rPr>
                <w:b/>
                <w:sz w:val="24"/>
              </w:rPr>
            </w:pPr>
          </w:p>
          <w:p w14:paraId="6A725EED">
            <w:pPr>
              <w:pStyle w:val="8"/>
              <w:rPr>
                <w:b/>
                <w:sz w:val="24"/>
              </w:rPr>
            </w:pPr>
          </w:p>
          <w:p w14:paraId="5AFBE4B1">
            <w:pPr>
              <w:pStyle w:val="8"/>
              <w:rPr>
                <w:b/>
                <w:sz w:val="24"/>
              </w:rPr>
            </w:pPr>
          </w:p>
          <w:p w14:paraId="283B5294">
            <w:pPr>
              <w:pStyle w:val="8"/>
              <w:spacing w:before="40"/>
              <w:rPr>
                <w:b/>
                <w:sz w:val="24"/>
              </w:rPr>
            </w:pPr>
          </w:p>
          <w:p w14:paraId="5C6FBC9A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1D0266A4">
            <w:pPr>
              <w:pStyle w:val="8"/>
              <w:rPr>
                <w:b/>
                <w:sz w:val="24"/>
              </w:rPr>
            </w:pPr>
          </w:p>
          <w:p w14:paraId="32A307FC">
            <w:pPr>
              <w:pStyle w:val="8"/>
              <w:rPr>
                <w:b/>
                <w:sz w:val="24"/>
              </w:rPr>
            </w:pPr>
          </w:p>
          <w:p w14:paraId="59E38A38">
            <w:pPr>
              <w:pStyle w:val="8"/>
              <w:rPr>
                <w:b/>
                <w:sz w:val="24"/>
              </w:rPr>
            </w:pPr>
          </w:p>
          <w:p w14:paraId="61C46A59">
            <w:pPr>
              <w:pStyle w:val="8"/>
              <w:rPr>
                <w:b/>
                <w:sz w:val="24"/>
              </w:rPr>
            </w:pPr>
          </w:p>
          <w:p w14:paraId="5A54C61C">
            <w:pPr>
              <w:pStyle w:val="8"/>
              <w:spacing w:before="40"/>
              <w:rPr>
                <w:b/>
                <w:sz w:val="24"/>
              </w:rPr>
            </w:pPr>
          </w:p>
          <w:p w14:paraId="725C6CAA">
            <w:pPr>
              <w:pStyle w:val="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Snapshoot</w:t>
            </w:r>
          </w:p>
        </w:tc>
        <w:tc>
          <w:tcPr>
            <w:tcW w:w="4920" w:type="dxa"/>
          </w:tcPr>
          <w:p w14:paraId="492481C9">
            <w:pPr>
              <w:pStyle w:val="8"/>
              <w:spacing w:before="5"/>
              <w:rPr>
                <w:b/>
                <w:sz w:val="3"/>
              </w:rPr>
            </w:pPr>
          </w:p>
          <w:p w14:paraId="28482921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3545" cy="2007235"/>
                  <wp:effectExtent l="0" t="0" r="0" b="0"/>
                  <wp:docPr id="63" name="Image 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746" cy="200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6936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9" w:hRule="atLeast"/>
        </w:trPr>
        <w:tc>
          <w:tcPr>
            <w:tcW w:w="560" w:type="dxa"/>
          </w:tcPr>
          <w:p w14:paraId="657E04DC">
            <w:pPr>
              <w:pStyle w:val="8"/>
              <w:spacing w:before="203"/>
              <w:rPr>
                <w:b/>
                <w:sz w:val="24"/>
              </w:rPr>
            </w:pPr>
          </w:p>
          <w:p w14:paraId="547417B4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4DD963E8">
            <w:pPr>
              <w:pStyle w:val="8"/>
              <w:spacing w:before="203"/>
              <w:rPr>
                <w:b/>
                <w:sz w:val="24"/>
              </w:rPr>
            </w:pPr>
          </w:p>
          <w:p w14:paraId="012853FF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package</w:t>
            </w:r>
          </w:p>
        </w:tc>
        <w:tc>
          <w:tcPr>
            <w:tcW w:w="4920" w:type="dxa"/>
          </w:tcPr>
          <w:p w14:paraId="28A5671F">
            <w:pPr>
              <w:pStyle w:val="8"/>
              <w:spacing w:before="6"/>
              <w:rPr>
                <w:b/>
                <w:sz w:val="2"/>
              </w:rPr>
            </w:pPr>
          </w:p>
          <w:p w14:paraId="31986975">
            <w:pPr>
              <w:pStyle w:val="8"/>
              <w:ind w:left="140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8790" cy="762000"/>
                  <wp:effectExtent l="0" t="0" r="0" b="0"/>
                  <wp:docPr id="64" name="Imag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063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4E3C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560" w:type="dxa"/>
          </w:tcPr>
          <w:p w14:paraId="6D20AADD">
            <w:pPr>
              <w:pStyle w:val="8"/>
              <w:spacing w:before="202"/>
              <w:rPr>
                <w:b/>
                <w:sz w:val="24"/>
              </w:rPr>
            </w:pPr>
          </w:p>
          <w:p w14:paraId="6D3ECA0F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5D716AFA">
            <w:pPr>
              <w:pStyle w:val="8"/>
              <w:spacing w:before="202"/>
              <w:rPr>
                <w:b/>
                <w:sz w:val="24"/>
              </w:rPr>
            </w:pPr>
          </w:p>
          <w:p w14:paraId="47A3CF62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28177A89">
            <w:pPr>
              <w:pStyle w:val="8"/>
              <w:spacing w:before="8"/>
              <w:rPr>
                <w:b/>
                <w:sz w:val="3"/>
              </w:rPr>
            </w:pPr>
          </w:p>
          <w:p w14:paraId="1D54C0D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3865" cy="734060"/>
                  <wp:effectExtent l="0" t="0" r="0" b="0"/>
                  <wp:docPr id="65" name="Image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422" cy="73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B3CC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560" w:type="dxa"/>
          </w:tcPr>
          <w:p w14:paraId="0809B460">
            <w:pPr>
              <w:pStyle w:val="8"/>
              <w:rPr>
                <w:b/>
                <w:sz w:val="24"/>
              </w:rPr>
            </w:pPr>
          </w:p>
          <w:p w14:paraId="61917812">
            <w:pPr>
              <w:pStyle w:val="8"/>
              <w:spacing w:before="28"/>
              <w:rPr>
                <w:b/>
                <w:sz w:val="24"/>
              </w:rPr>
            </w:pPr>
          </w:p>
          <w:p w14:paraId="1D1309FA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01FAC3FA">
            <w:pPr>
              <w:pStyle w:val="8"/>
              <w:rPr>
                <w:b/>
                <w:sz w:val="24"/>
              </w:rPr>
            </w:pPr>
          </w:p>
          <w:p w14:paraId="4576A4DF">
            <w:pPr>
              <w:pStyle w:val="8"/>
              <w:spacing w:before="28"/>
              <w:rPr>
                <w:b/>
                <w:sz w:val="24"/>
              </w:rPr>
            </w:pPr>
          </w:p>
          <w:p w14:paraId="4316DC54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Hapus file </w:t>
            </w:r>
            <w:r>
              <w:rPr>
                <w:spacing w:val="-2"/>
                <w:sz w:val="24"/>
              </w:rPr>
              <w:t>index.html</w:t>
            </w:r>
          </w:p>
        </w:tc>
        <w:tc>
          <w:tcPr>
            <w:tcW w:w="4920" w:type="dxa"/>
          </w:tcPr>
          <w:p w14:paraId="083256C3">
            <w:pPr>
              <w:pStyle w:val="8"/>
              <w:spacing w:before="4"/>
              <w:rPr>
                <w:b/>
                <w:sz w:val="2"/>
              </w:rPr>
            </w:pPr>
          </w:p>
          <w:p w14:paraId="23B6F74B">
            <w:pPr>
              <w:pStyle w:val="8"/>
              <w:ind w:left="140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5615" cy="915035"/>
                  <wp:effectExtent l="0" t="0" r="0" b="0"/>
                  <wp:docPr id="66" name="Imag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845" cy="91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6176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60" w:type="dxa"/>
          </w:tcPr>
          <w:p w14:paraId="7A591EA3">
            <w:pPr>
              <w:pStyle w:val="8"/>
              <w:spacing w:before="84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74DD37CF">
            <w:pPr>
              <w:pStyle w:val="8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index.html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baru</w:t>
            </w:r>
          </w:p>
        </w:tc>
        <w:tc>
          <w:tcPr>
            <w:tcW w:w="4920" w:type="dxa"/>
          </w:tcPr>
          <w:p w14:paraId="26A8A016">
            <w:pPr>
              <w:pStyle w:val="8"/>
              <w:spacing w:before="10"/>
              <w:rPr>
                <w:b/>
                <w:sz w:val="6"/>
              </w:rPr>
            </w:pPr>
          </w:p>
          <w:p w14:paraId="3DAF28CB">
            <w:pPr>
              <w:pStyle w:val="8"/>
              <w:ind w:left="14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0375" cy="162560"/>
                  <wp:effectExtent l="0" t="0" r="0" b="0"/>
                  <wp:docPr id="67" name="Image 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615" cy="162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3F6D7B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4D90C614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27F1F9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9" w:hRule="atLeast"/>
        </w:trPr>
        <w:tc>
          <w:tcPr>
            <w:tcW w:w="560" w:type="dxa"/>
          </w:tcPr>
          <w:p w14:paraId="644FDE08">
            <w:pPr>
              <w:pStyle w:val="8"/>
              <w:rPr>
                <w:b/>
                <w:sz w:val="24"/>
              </w:rPr>
            </w:pPr>
          </w:p>
          <w:p w14:paraId="486AB7D1">
            <w:pPr>
              <w:pStyle w:val="8"/>
              <w:rPr>
                <w:b/>
                <w:sz w:val="24"/>
              </w:rPr>
            </w:pPr>
          </w:p>
          <w:p w14:paraId="6FA42FAF">
            <w:pPr>
              <w:pStyle w:val="8"/>
              <w:rPr>
                <w:b/>
                <w:sz w:val="24"/>
              </w:rPr>
            </w:pPr>
          </w:p>
          <w:p w14:paraId="75032201">
            <w:pPr>
              <w:pStyle w:val="8"/>
              <w:rPr>
                <w:b/>
                <w:sz w:val="24"/>
              </w:rPr>
            </w:pPr>
          </w:p>
          <w:p w14:paraId="7BFE9028">
            <w:pPr>
              <w:pStyle w:val="8"/>
              <w:spacing w:before="146"/>
              <w:rPr>
                <w:b/>
                <w:sz w:val="24"/>
              </w:rPr>
            </w:pPr>
          </w:p>
          <w:p w14:paraId="02FC80D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28356E75">
            <w:pPr>
              <w:pStyle w:val="8"/>
              <w:rPr>
                <w:b/>
                <w:sz w:val="24"/>
              </w:rPr>
            </w:pPr>
          </w:p>
          <w:p w14:paraId="68CA896D">
            <w:pPr>
              <w:pStyle w:val="8"/>
              <w:rPr>
                <w:b/>
                <w:sz w:val="24"/>
              </w:rPr>
            </w:pPr>
          </w:p>
          <w:p w14:paraId="49EBAE03">
            <w:pPr>
              <w:pStyle w:val="8"/>
              <w:rPr>
                <w:b/>
                <w:sz w:val="24"/>
              </w:rPr>
            </w:pPr>
          </w:p>
          <w:p w14:paraId="573B0130">
            <w:pPr>
              <w:pStyle w:val="8"/>
              <w:rPr>
                <w:b/>
                <w:sz w:val="24"/>
              </w:rPr>
            </w:pPr>
          </w:p>
          <w:p w14:paraId="0A5ED079">
            <w:pPr>
              <w:pStyle w:val="8"/>
              <w:spacing w:before="146"/>
              <w:rPr>
                <w:b/>
                <w:sz w:val="24"/>
              </w:rPr>
            </w:pPr>
          </w:p>
          <w:p w14:paraId="11A850E0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index.html</w:t>
            </w:r>
          </w:p>
        </w:tc>
        <w:tc>
          <w:tcPr>
            <w:tcW w:w="4920" w:type="dxa"/>
          </w:tcPr>
          <w:p w14:paraId="664B4D2F">
            <w:pPr>
              <w:pStyle w:val="8"/>
              <w:spacing w:before="4"/>
              <w:rPr>
                <w:b/>
                <w:sz w:val="2"/>
              </w:rPr>
            </w:pPr>
          </w:p>
          <w:p w14:paraId="034353A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4180" cy="2159000"/>
                  <wp:effectExtent l="0" t="0" r="0" b="0"/>
                  <wp:docPr id="68" name="Image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718" cy="2159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DCEF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560" w:type="dxa"/>
          </w:tcPr>
          <w:p w14:paraId="35E54AA3">
            <w:pPr>
              <w:pStyle w:val="8"/>
              <w:spacing w:before="105"/>
              <w:rPr>
                <w:b/>
                <w:sz w:val="24"/>
              </w:rPr>
            </w:pPr>
          </w:p>
          <w:p w14:paraId="2EF2FE87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00" w:type="dxa"/>
          </w:tcPr>
          <w:p w14:paraId="6EDFB607">
            <w:pPr>
              <w:pStyle w:val="8"/>
              <w:spacing w:before="105"/>
              <w:rPr>
                <w:b/>
                <w:sz w:val="24"/>
              </w:rPr>
            </w:pPr>
          </w:p>
          <w:p w14:paraId="3DA662E8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nslookup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subdomain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php</w:t>
            </w:r>
          </w:p>
        </w:tc>
        <w:tc>
          <w:tcPr>
            <w:tcW w:w="4920" w:type="dxa"/>
          </w:tcPr>
          <w:p w14:paraId="1366AD3A">
            <w:pPr>
              <w:pStyle w:val="8"/>
              <w:rPr>
                <w:b/>
                <w:sz w:val="3"/>
              </w:rPr>
            </w:pPr>
          </w:p>
          <w:p w14:paraId="2122C97E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1325" cy="619125"/>
                  <wp:effectExtent l="0" t="0" r="0" b="0"/>
                  <wp:docPr id="69" name="Image 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F3AD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560" w:type="dxa"/>
          </w:tcPr>
          <w:p w14:paraId="1503D945">
            <w:pPr>
              <w:pStyle w:val="8"/>
              <w:spacing w:before="132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00" w:type="dxa"/>
          </w:tcPr>
          <w:p w14:paraId="04733A05">
            <w:pPr>
              <w:pStyle w:val="8"/>
              <w:spacing w:before="132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DocumentRoot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php</w:t>
            </w:r>
          </w:p>
        </w:tc>
        <w:tc>
          <w:tcPr>
            <w:tcW w:w="4920" w:type="dxa"/>
          </w:tcPr>
          <w:p w14:paraId="2E8EEFDA">
            <w:pPr>
              <w:pStyle w:val="8"/>
              <w:spacing w:before="4"/>
              <w:rPr>
                <w:b/>
                <w:sz w:val="3"/>
              </w:rPr>
            </w:pPr>
          </w:p>
          <w:p w14:paraId="634F990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3390" cy="276860"/>
                  <wp:effectExtent l="0" t="0" r="0" b="0"/>
                  <wp:docPr id="70" name="Image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661" cy="277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2D72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560" w:type="dxa"/>
          </w:tcPr>
          <w:p w14:paraId="56E7D6F8">
            <w:pPr>
              <w:pStyle w:val="8"/>
              <w:spacing w:before="116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400" w:type="dxa"/>
          </w:tcPr>
          <w:p w14:paraId="3406F0CE">
            <w:pPr>
              <w:pStyle w:val="8"/>
              <w:spacing w:before="116"/>
              <w:ind w:left="114"/>
              <w:rPr>
                <w:sz w:val="24"/>
              </w:rPr>
            </w:pPr>
            <w:r>
              <w:rPr>
                <w:sz w:val="24"/>
              </w:rPr>
              <w:t xml:space="preserve">Ubah </w:t>
            </w:r>
            <w:r>
              <w:rPr>
                <w:spacing w:val="-2"/>
                <w:sz w:val="24"/>
              </w:rPr>
              <w:t>Permission</w:t>
            </w:r>
          </w:p>
        </w:tc>
        <w:tc>
          <w:tcPr>
            <w:tcW w:w="4920" w:type="dxa"/>
          </w:tcPr>
          <w:p w14:paraId="063ECBE2">
            <w:pPr>
              <w:pStyle w:val="8"/>
              <w:spacing w:before="1"/>
              <w:rPr>
                <w:b/>
                <w:sz w:val="2"/>
              </w:rPr>
            </w:pPr>
          </w:p>
          <w:p w14:paraId="10FD909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3390" cy="276860"/>
                  <wp:effectExtent l="0" t="0" r="0" b="0"/>
                  <wp:docPr id="71" name="Image 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661" cy="277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E23A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560" w:type="dxa"/>
          </w:tcPr>
          <w:p w14:paraId="1B02DE2B">
            <w:pPr>
              <w:pStyle w:val="8"/>
              <w:spacing w:before="171"/>
              <w:rPr>
                <w:b/>
                <w:sz w:val="24"/>
              </w:rPr>
            </w:pPr>
          </w:p>
          <w:p w14:paraId="1C2775C7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400" w:type="dxa"/>
          </w:tcPr>
          <w:p w14:paraId="6B82B9DB">
            <w:pPr>
              <w:pStyle w:val="8"/>
              <w:spacing w:before="171"/>
              <w:rPr>
                <w:b/>
                <w:sz w:val="24"/>
              </w:rPr>
            </w:pPr>
          </w:p>
          <w:p w14:paraId="57A8F1F4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index.php</w:t>
            </w:r>
          </w:p>
        </w:tc>
        <w:tc>
          <w:tcPr>
            <w:tcW w:w="4920" w:type="dxa"/>
          </w:tcPr>
          <w:p w14:paraId="638C4A0C">
            <w:pPr>
              <w:pStyle w:val="8"/>
              <w:spacing w:before="4"/>
              <w:rPr>
                <w:b/>
                <w:sz w:val="2"/>
              </w:rPr>
            </w:pPr>
          </w:p>
          <w:p w14:paraId="37CBA5D7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5295" cy="717550"/>
                  <wp:effectExtent l="0" t="0" r="0" b="0"/>
                  <wp:docPr id="72" name="Image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635" cy="71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3336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560" w:type="dxa"/>
          </w:tcPr>
          <w:p w14:paraId="212348D1">
            <w:pPr>
              <w:pStyle w:val="8"/>
              <w:rPr>
                <w:b/>
                <w:sz w:val="24"/>
              </w:rPr>
            </w:pPr>
          </w:p>
          <w:p w14:paraId="0579ABC3">
            <w:pPr>
              <w:pStyle w:val="8"/>
              <w:spacing w:before="20"/>
              <w:rPr>
                <w:b/>
                <w:sz w:val="24"/>
              </w:rPr>
            </w:pPr>
          </w:p>
          <w:p w14:paraId="437F9E0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400" w:type="dxa"/>
          </w:tcPr>
          <w:p w14:paraId="545E544B">
            <w:pPr>
              <w:pStyle w:val="8"/>
              <w:rPr>
                <w:b/>
                <w:sz w:val="24"/>
              </w:rPr>
            </w:pPr>
          </w:p>
          <w:p w14:paraId="77942578">
            <w:pPr>
              <w:pStyle w:val="8"/>
              <w:spacing w:before="20"/>
              <w:rPr>
                <w:b/>
                <w:sz w:val="24"/>
              </w:rPr>
            </w:pPr>
          </w:p>
          <w:p w14:paraId="41B872A6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virtualhost</w:t>
            </w:r>
            <w:r>
              <w:rPr>
                <w:spacing w:val="-5"/>
                <w:sz w:val="24"/>
              </w:rPr>
              <w:t xml:space="preserve"> php</w:t>
            </w:r>
          </w:p>
        </w:tc>
        <w:tc>
          <w:tcPr>
            <w:tcW w:w="4920" w:type="dxa"/>
          </w:tcPr>
          <w:p w14:paraId="0147B471">
            <w:pPr>
              <w:pStyle w:val="8"/>
              <w:spacing w:before="6"/>
              <w:rPr>
                <w:b/>
                <w:sz w:val="3"/>
              </w:rPr>
            </w:pPr>
          </w:p>
          <w:p w14:paraId="21BCF456">
            <w:pPr>
              <w:pStyle w:val="8"/>
              <w:ind w:left="140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7360" cy="883920"/>
                  <wp:effectExtent l="0" t="0" r="0" b="0"/>
                  <wp:docPr id="73" name="Image 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897" cy="88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F42E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9" w:hRule="atLeast"/>
        </w:trPr>
        <w:tc>
          <w:tcPr>
            <w:tcW w:w="560" w:type="dxa"/>
          </w:tcPr>
          <w:p w14:paraId="6625660F">
            <w:pPr>
              <w:pStyle w:val="8"/>
              <w:rPr>
                <w:b/>
                <w:sz w:val="24"/>
              </w:rPr>
            </w:pPr>
          </w:p>
          <w:p w14:paraId="19BBB79B">
            <w:pPr>
              <w:pStyle w:val="8"/>
              <w:spacing w:before="9"/>
              <w:rPr>
                <w:b/>
                <w:sz w:val="24"/>
              </w:rPr>
            </w:pPr>
          </w:p>
          <w:p w14:paraId="02F49492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400" w:type="dxa"/>
          </w:tcPr>
          <w:p w14:paraId="34EFA6D7">
            <w:pPr>
              <w:pStyle w:val="8"/>
              <w:rPr>
                <w:b/>
                <w:sz w:val="24"/>
              </w:rPr>
            </w:pPr>
          </w:p>
          <w:p w14:paraId="51D4C5EB">
            <w:pPr>
              <w:pStyle w:val="8"/>
              <w:spacing w:before="9"/>
              <w:rPr>
                <w:b/>
                <w:sz w:val="24"/>
              </w:rPr>
            </w:pPr>
          </w:p>
          <w:p w14:paraId="66EA6FCA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php.conf</w:t>
            </w:r>
          </w:p>
        </w:tc>
        <w:tc>
          <w:tcPr>
            <w:tcW w:w="4920" w:type="dxa"/>
          </w:tcPr>
          <w:p w14:paraId="72148CE8">
            <w:pPr>
              <w:pStyle w:val="8"/>
              <w:spacing w:before="7"/>
              <w:rPr>
                <w:b/>
                <w:sz w:val="2"/>
              </w:rPr>
            </w:pPr>
          </w:p>
          <w:p w14:paraId="4E4527CD">
            <w:pPr>
              <w:pStyle w:val="8"/>
              <w:ind w:left="140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7360" cy="883920"/>
                  <wp:effectExtent l="0" t="0" r="0" b="0"/>
                  <wp:docPr id="74" name="Image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897" cy="88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BF1C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" w:hRule="atLeast"/>
        </w:trPr>
        <w:tc>
          <w:tcPr>
            <w:tcW w:w="560" w:type="dxa"/>
          </w:tcPr>
          <w:p w14:paraId="65FA0CBD">
            <w:pPr>
              <w:pStyle w:val="8"/>
              <w:spacing w:before="48"/>
              <w:rPr>
                <w:b/>
                <w:sz w:val="24"/>
              </w:rPr>
            </w:pPr>
          </w:p>
          <w:p w14:paraId="50E60FD4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400" w:type="dxa"/>
          </w:tcPr>
          <w:p w14:paraId="3E20D2B8">
            <w:pPr>
              <w:pStyle w:val="8"/>
              <w:spacing w:before="48"/>
              <w:rPr>
                <w:b/>
                <w:sz w:val="24"/>
              </w:rPr>
            </w:pPr>
          </w:p>
          <w:p w14:paraId="49C5038B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virtualhost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php</w:t>
            </w:r>
          </w:p>
        </w:tc>
        <w:tc>
          <w:tcPr>
            <w:tcW w:w="4920" w:type="dxa"/>
          </w:tcPr>
          <w:p w14:paraId="188EF7FF">
            <w:pPr>
              <w:pStyle w:val="8"/>
              <w:spacing w:before="4"/>
              <w:rPr>
                <w:b/>
                <w:sz w:val="3"/>
              </w:rPr>
            </w:pPr>
          </w:p>
          <w:p w14:paraId="16D107F7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6720" cy="539750"/>
                  <wp:effectExtent l="0" t="0" r="0" b="0"/>
                  <wp:docPr id="75" name="Image 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202" cy="540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8839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60" w:type="dxa"/>
          </w:tcPr>
          <w:p w14:paraId="2EFD74D2">
            <w:pPr>
              <w:pStyle w:val="8"/>
              <w:spacing w:before="175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400" w:type="dxa"/>
          </w:tcPr>
          <w:p w14:paraId="44085017">
            <w:pPr>
              <w:pStyle w:val="8"/>
              <w:spacing w:before="175"/>
              <w:ind w:left="114"/>
              <w:rPr>
                <w:sz w:val="24"/>
              </w:rPr>
            </w:pPr>
            <w:r>
              <w:rPr>
                <w:sz w:val="24"/>
              </w:rPr>
              <w:t>Reload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restart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5D00F0B3">
            <w:pPr>
              <w:pStyle w:val="8"/>
              <w:rPr>
                <w:b/>
                <w:sz w:val="2"/>
              </w:rPr>
            </w:pPr>
          </w:p>
          <w:p w14:paraId="5FD1267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4660" cy="353695"/>
                  <wp:effectExtent l="0" t="0" r="0" b="0"/>
                  <wp:docPr id="76" name="Image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022" cy="354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F2426">
      <w:pPr>
        <w:spacing w:before="32" w:line="240" w:lineRule="auto"/>
        <w:rPr>
          <w:b/>
          <w:sz w:val="24"/>
        </w:rPr>
      </w:pPr>
    </w:p>
    <w:p w14:paraId="68F986B4">
      <w:pPr>
        <w:pStyle w:val="7"/>
        <w:numPr>
          <w:ilvl w:val="1"/>
          <w:numId w:val="1"/>
        </w:numPr>
        <w:tabs>
          <w:tab w:val="left" w:pos="1091"/>
        </w:tabs>
        <w:spacing w:before="0" w:after="0" w:line="240" w:lineRule="auto"/>
        <w:ind w:left="109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Hasil Uji </w:t>
      </w:r>
      <w:r>
        <w:rPr>
          <w:b/>
          <w:spacing w:val="-4"/>
          <w:sz w:val="24"/>
        </w:rPr>
        <w:t>Coba</w:t>
      </w:r>
    </w:p>
    <w:p w14:paraId="41D98F99">
      <w:pPr>
        <w:pStyle w:val="7"/>
        <w:spacing w:after="0" w:line="240" w:lineRule="auto"/>
        <w:jc w:val="left"/>
        <w:rPr>
          <w:b/>
          <w:sz w:val="24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7F8C9D3C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258039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59628F14">
            <w:pPr>
              <w:pStyle w:val="8"/>
              <w:spacing w:before="69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15F46A12">
            <w:pPr>
              <w:pStyle w:val="8"/>
              <w:spacing w:before="6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Uji </w:t>
            </w:r>
            <w:r>
              <w:rPr>
                <w:b/>
                <w:spacing w:val="-4"/>
                <w:sz w:val="24"/>
              </w:rPr>
              <w:t>Coba</w:t>
            </w:r>
          </w:p>
        </w:tc>
        <w:tc>
          <w:tcPr>
            <w:tcW w:w="4920" w:type="dxa"/>
          </w:tcPr>
          <w:p w14:paraId="6D18B91A">
            <w:pPr>
              <w:pStyle w:val="8"/>
              <w:spacing w:before="69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0C4B45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0" w:hRule="atLeast"/>
        </w:trPr>
        <w:tc>
          <w:tcPr>
            <w:tcW w:w="560" w:type="dxa"/>
          </w:tcPr>
          <w:p w14:paraId="4E13EE6F">
            <w:pPr>
              <w:pStyle w:val="8"/>
              <w:rPr>
                <w:b/>
                <w:sz w:val="24"/>
              </w:rPr>
            </w:pPr>
          </w:p>
          <w:p w14:paraId="0B9D6957">
            <w:pPr>
              <w:pStyle w:val="8"/>
              <w:rPr>
                <w:b/>
                <w:sz w:val="24"/>
              </w:rPr>
            </w:pPr>
          </w:p>
          <w:p w14:paraId="004D9457">
            <w:pPr>
              <w:pStyle w:val="8"/>
              <w:rPr>
                <w:b/>
                <w:sz w:val="24"/>
              </w:rPr>
            </w:pPr>
          </w:p>
          <w:p w14:paraId="1A93E113">
            <w:pPr>
              <w:pStyle w:val="8"/>
              <w:spacing w:before="197"/>
              <w:rPr>
                <w:b/>
                <w:sz w:val="24"/>
              </w:rPr>
            </w:pPr>
          </w:p>
          <w:p w14:paraId="74752004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14FDB600">
            <w:pPr>
              <w:pStyle w:val="8"/>
              <w:rPr>
                <w:b/>
                <w:sz w:val="24"/>
              </w:rPr>
            </w:pPr>
          </w:p>
          <w:p w14:paraId="052F0E34">
            <w:pPr>
              <w:pStyle w:val="8"/>
              <w:rPr>
                <w:b/>
                <w:sz w:val="24"/>
              </w:rPr>
            </w:pPr>
          </w:p>
          <w:p w14:paraId="59AD1DB3">
            <w:pPr>
              <w:pStyle w:val="8"/>
              <w:rPr>
                <w:b/>
                <w:sz w:val="24"/>
              </w:rPr>
            </w:pPr>
          </w:p>
          <w:p w14:paraId="092AA0DD">
            <w:pPr>
              <w:pStyle w:val="8"/>
              <w:spacing w:before="197"/>
              <w:rPr>
                <w:b/>
                <w:sz w:val="24"/>
              </w:rPr>
            </w:pPr>
          </w:p>
          <w:p w14:paraId="3B22BCDA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Cek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Host-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4920" w:type="dxa"/>
          </w:tcPr>
          <w:p w14:paraId="4AEC3A76">
            <w:pPr>
              <w:pStyle w:val="8"/>
              <w:spacing w:before="9"/>
              <w:rPr>
                <w:b/>
                <w:sz w:val="2"/>
              </w:rPr>
            </w:pPr>
          </w:p>
          <w:p w14:paraId="2925F923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1165" cy="1851025"/>
                  <wp:effectExtent l="0" t="0" r="0" b="0"/>
                  <wp:docPr id="77" name="Image 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693" cy="185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B613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9" w:hRule="atLeast"/>
        </w:trPr>
        <w:tc>
          <w:tcPr>
            <w:tcW w:w="560" w:type="dxa"/>
          </w:tcPr>
          <w:p w14:paraId="2A827524">
            <w:pPr>
              <w:pStyle w:val="8"/>
              <w:rPr>
                <w:b/>
                <w:sz w:val="24"/>
              </w:rPr>
            </w:pPr>
          </w:p>
          <w:p w14:paraId="1E660259">
            <w:pPr>
              <w:pStyle w:val="8"/>
              <w:rPr>
                <w:b/>
                <w:sz w:val="24"/>
              </w:rPr>
            </w:pPr>
          </w:p>
          <w:p w14:paraId="09FCF417">
            <w:pPr>
              <w:pStyle w:val="8"/>
              <w:rPr>
                <w:b/>
                <w:sz w:val="24"/>
              </w:rPr>
            </w:pPr>
          </w:p>
          <w:p w14:paraId="31118BA1">
            <w:pPr>
              <w:pStyle w:val="8"/>
              <w:rPr>
                <w:b/>
                <w:sz w:val="24"/>
              </w:rPr>
            </w:pPr>
          </w:p>
          <w:p w14:paraId="13E02EBA">
            <w:pPr>
              <w:pStyle w:val="8"/>
              <w:rPr>
                <w:b/>
                <w:sz w:val="24"/>
              </w:rPr>
            </w:pPr>
          </w:p>
          <w:p w14:paraId="4BF40965">
            <w:pPr>
              <w:pStyle w:val="8"/>
              <w:spacing w:before="235"/>
              <w:rPr>
                <w:b/>
                <w:sz w:val="24"/>
              </w:rPr>
            </w:pPr>
          </w:p>
          <w:p w14:paraId="72B9E2F9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64886B63">
            <w:pPr>
              <w:pStyle w:val="8"/>
              <w:rPr>
                <w:b/>
                <w:sz w:val="24"/>
              </w:rPr>
            </w:pPr>
          </w:p>
          <w:p w14:paraId="14D77CD1">
            <w:pPr>
              <w:pStyle w:val="8"/>
              <w:rPr>
                <w:b/>
                <w:sz w:val="24"/>
              </w:rPr>
            </w:pPr>
          </w:p>
          <w:p w14:paraId="5EFAE647">
            <w:pPr>
              <w:pStyle w:val="8"/>
              <w:rPr>
                <w:b/>
                <w:sz w:val="24"/>
              </w:rPr>
            </w:pPr>
          </w:p>
          <w:p w14:paraId="13BDDDB8">
            <w:pPr>
              <w:pStyle w:val="8"/>
              <w:rPr>
                <w:b/>
                <w:sz w:val="24"/>
              </w:rPr>
            </w:pPr>
          </w:p>
          <w:p w14:paraId="359DF80E">
            <w:pPr>
              <w:pStyle w:val="8"/>
              <w:rPr>
                <w:b/>
                <w:sz w:val="24"/>
              </w:rPr>
            </w:pPr>
          </w:p>
          <w:p w14:paraId="13A65E38">
            <w:pPr>
              <w:pStyle w:val="8"/>
              <w:spacing w:before="235"/>
              <w:rPr>
                <w:b/>
                <w:sz w:val="24"/>
              </w:rPr>
            </w:pPr>
          </w:p>
          <w:p w14:paraId="12970870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utama</w:t>
            </w:r>
          </w:p>
        </w:tc>
        <w:tc>
          <w:tcPr>
            <w:tcW w:w="4920" w:type="dxa"/>
          </w:tcPr>
          <w:p w14:paraId="3274BACF">
            <w:pPr>
              <w:pStyle w:val="8"/>
              <w:spacing w:before="3"/>
              <w:rPr>
                <w:b/>
                <w:sz w:val="2"/>
              </w:rPr>
            </w:pPr>
          </w:p>
          <w:p w14:paraId="30DB4F33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6720" cy="1960880"/>
                  <wp:effectExtent l="0" t="0" r="0" b="0"/>
                  <wp:docPr id="78" name="Image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219" cy="196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0AC0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9" w:hRule="atLeast"/>
        </w:trPr>
        <w:tc>
          <w:tcPr>
            <w:tcW w:w="560" w:type="dxa"/>
          </w:tcPr>
          <w:p w14:paraId="7B203261">
            <w:pPr>
              <w:pStyle w:val="8"/>
              <w:rPr>
                <w:b/>
                <w:sz w:val="24"/>
              </w:rPr>
            </w:pPr>
          </w:p>
          <w:p w14:paraId="7445C90B">
            <w:pPr>
              <w:pStyle w:val="8"/>
              <w:rPr>
                <w:b/>
                <w:sz w:val="24"/>
              </w:rPr>
            </w:pPr>
          </w:p>
          <w:p w14:paraId="56E644E8">
            <w:pPr>
              <w:pStyle w:val="8"/>
              <w:rPr>
                <w:b/>
                <w:sz w:val="24"/>
              </w:rPr>
            </w:pPr>
          </w:p>
          <w:p w14:paraId="1AA70DFF">
            <w:pPr>
              <w:pStyle w:val="8"/>
              <w:rPr>
                <w:b/>
                <w:sz w:val="24"/>
              </w:rPr>
            </w:pPr>
          </w:p>
          <w:p w14:paraId="14D4A646">
            <w:pPr>
              <w:pStyle w:val="8"/>
              <w:rPr>
                <w:b/>
                <w:sz w:val="24"/>
              </w:rPr>
            </w:pPr>
          </w:p>
          <w:p w14:paraId="142623B1">
            <w:pPr>
              <w:pStyle w:val="8"/>
              <w:spacing w:before="249"/>
              <w:rPr>
                <w:b/>
                <w:sz w:val="24"/>
              </w:rPr>
            </w:pPr>
          </w:p>
          <w:p w14:paraId="7EE0B76F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0F822725">
            <w:pPr>
              <w:pStyle w:val="8"/>
              <w:rPr>
                <w:b/>
                <w:sz w:val="24"/>
              </w:rPr>
            </w:pPr>
          </w:p>
          <w:p w14:paraId="505A2E8A">
            <w:pPr>
              <w:pStyle w:val="8"/>
              <w:rPr>
                <w:b/>
                <w:sz w:val="24"/>
              </w:rPr>
            </w:pPr>
          </w:p>
          <w:p w14:paraId="282D4A68">
            <w:pPr>
              <w:pStyle w:val="8"/>
              <w:rPr>
                <w:b/>
                <w:sz w:val="24"/>
              </w:rPr>
            </w:pPr>
          </w:p>
          <w:p w14:paraId="26740F97">
            <w:pPr>
              <w:pStyle w:val="8"/>
              <w:rPr>
                <w:b/>
                <w:sz w:val="24"/>
              </w:rPr>
            </w:pPr>
          </w:p>
          <w:p w14:paraId="747A0FF7">
            <w:pPr>
              <w:pStyle w:val="8"/>
              <w:rPr>
                <w:b/>
                <w:sz w:val="24"/>
              </w:rPr>
            </w:pPr>
          </w:p>
          <w:p w14:paraId="32802B8D">
            <w:pPr>
              <w:pStyle w:val="8"/>
              <w:spacing w:before="249"/>
              <w:rPr>
                <w:b/>
                <w:sz w:val="24"/>
              </w:rPr>
            </w:pPr>
          </w:p>
          <w:p w14:paraId="59DC7D1D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subdomai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php</w:t>
            </w:r>
          </w:p>
        </w:tc>
        <w:tc>
          <w:tcPr>
            <w:tcW w:w="4920" w:type="dxa"/>
          </w:tcPr>
          <w:p w14:paraId="3BFF606D">
            <w:pPr>
              <w:pStyle w:val="8"/>
              <w:spacing w:before="4"/>
              <w:rPr>
                <w:b/>
                <w:sz w:val="3"/>
              </w:rPr>
            </w:pPr>
          </w:p>
          <w:p w14:paraId="3B6790D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6720" cy="1960880"/>
                  <wp:effectExtent l="0" t="0" r="0" b="0"/>
                  <wp:docPr id="79" name="Image 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219" cy="196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AAA50">
      <w:pPr>
        <w:spacing w:before="196" w:line="240" w:lineRule="auto"/>
        <w:rPr>
          <w:b/>
          <w:sz w:val="24"/>
        </w:rPr>
      </w:pPr>
    </w:p>
    <w:p w14:paraId="04776FFF">
      <w:pPr>
        <w:pStyle w:val="7"/>
        <w:numPr>
          <w:ilvl w:val="2"/>
          <w:numId w:val="1"/>
        </w:numPr>
        <w:tabs>
          <w:tab w:val="left" w:pos="1091"/>
        </w:tabs>
        <w:spacing w:before="0" w:after="0" w:line="240" w:lineRule="auto"/>
        <w:ind w:left="1091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WordPress</w:t>
      </w:r>
    </w:p>
    <w:p w14:paraId="605574DB">
      <w:pPr>
        <w:pStyle w:val="7"/>
        <w:numPr>
          <w:ilvl w:val="0"/>
          <w:numId w:val="3"/>
        </w:numPr>
        <w:tabs>
          <w:tab w:val="left" w:pos="1090"/>
        </w:tabs>
        <w:spacing w:before="23" w:after="0" w:line="240" w:lineRule="auto"/>
        <w:ind w:left="1090" w:right="0" w:hanging="358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Konfigurasi</w:t>
      </w:r>
    </w:p>
    <w:p w14:paraId="375F79E7">
      <w:pPr>
        <w:pStyle w:val="7"/>
        <w:spacing w:after="0" w:line="240" w:lineRule="auto"/>
        <w:jc w:val="left"/>
        <w:rPr>
          <w:b/>
          <w:sz w:val="24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14716F24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116B37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619" w:hRule="atLeast"/>
        </w:trPr>
        <w:tc>
          <w:tcPr>
            <w:tcW w:w="560" w:type="dxa"/>
          </w:tcPr>
          <w:p w14:paraId="758FCBEE">
            <w:pPr>
              <w:pStyle w:val="8"/>
              <w:spacing w:before="69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24924C5C">
            <w:pPr>
              <w:pStyle w:val="8"/>
              <w:spacing w:before="6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Konfigurasi</w:t>
            </w:r>
          </w:p>
        </w:tc>
        <w:tc>
          <w:tcPr>
            <w:tcW w:w="4920" w:type="dxa"/>
          </w:tcPr>
          <w:p w14:paraId="7842093C">
            <w:pPr>
              <w:pStyle w:val="8"/>
              <w:spacing w:before="69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357AEF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0" w:hRule="atLeast"/>
        </w:trPr>
        <w:tc>
          <w:tcPr>
            <w:tcW w:w="560" w:type="dxa"/>
          </w:tcPr>
          <w:p w14:paraId="799551FB">
            <w:pPr>
              <w:pStyle w:val="8"/>
              <w:rPr>
                <w:b/>
                <w:sz w:val="24"/>
              </w:rPr>
            </w:pPr>
          </w:p>
          <w:p w14:paraId="2979F644">
            <w:pPr>
              <w:pStyle w:val="8"/>
              <w:rPr>
                <w:b/>
                <w:sz w:val="24"/>
              </w:rPr>
            </w:pPr>
          </w:p>
          <w:p w14:paraId="1AD389F0">
            <w:pPr>
              <w:pStyle w:val="8"/>
              <w:rPr>
                <w:b/>
                <w:sz w:val="24"/>
              </w:rPr>
            </w:pPr>
          </w:p>
          <w:p w14:paraId="3550E7D3">
            <w:pPr>
              <w:pStyle w:val="8"/>
              <w:rPr>
                <w:b/>
                <w:sz w:val="24"/>
              </w:rPr>
            </w:pPr>
          </w:p>
          <w:p w14:paraId="055C1659">
            <w:pPr>
              <w:pStyle w:val="8"/>
              <w:spacing w:before="31"/>
              <w:rPr>
                <w:b/>
                <w:sz w:val="24"/>
              </w:rPr>
            </w:pPr>
          </w:p>
          <w:p w14:paraId="07246070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418468BA">
            <w:pPr>
              <w:pStyle w:val="8"/>
              <w:rPr>
                <w:b/>
                <w:sz w:val="24"/>
              </w:rPr>
            </w:pPr>
          </w:p>
          <w:p w14:paraId="0F644C29">
            <w:pPr>
              <w:pStyle w:val="8"/>
              <w:rPr>
                <w:b/>
                <w:sz w:val="24"/>
              </w:rPr>
            </w:pPr>
          </w:p>
          <w:p w14:paraId="09C67328">
            <w:pPr>
              <w:pStyle w:val="8"/>
              <w:rPr>
                <w:b/>
                <w:sz w:val="24"/>
              </w:rPr>
            </w:pPr>
          </w:p>
          <w:p w14:paraId="24E596E3">
            <w:pPr>
              <w:pStyle w:val="8"/>
              <w:rPr>
                <w:b/>
                <w:sz w:val="24"/>
              </w:rPr>
            </w:pPr>
          </w:p>
          <w:p w14:paraId="7C1E4B1D">
            <w:pPr>
              <w:pStyle w:val="8"/>
              <w:spacing w:before="31"/>
              <w:rPr>
                <w:b/>
                <w:sz w:val="24"/>
              </w:rPr>
            </w:pPr>
          </w:p>
          <w:p w14:paraId="123BD3FF">
            <w:pPr>
              <w:pStyle w:val="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Snapshoot</w:t>
            </w:r>
          </w:p>
        </w:tc>
        <w:tc>
          <w:tcPr>
            <w:tcW w:w="4920" w:type="dxa"/>
          </w:tcPr>
          <w:p w14:paraId="5BD9581E">
            <w:pPr>
              <w:pStyle w:val="8"/>
              <w:spacing w:before="9"/>
              <w:rPr>
                <w:b/>
                <w:sz w:val="2"/>
              </w:rPr>
            </w:pPr>
          </w:p>
          <w:p w14:paraId="598D5C03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5295" cy="2028825"/>
                  <wp:effectExtent l="0" t="0" r="0" b="0"/>
                  <wp:docPr id="80" name="Image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387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D79A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9" w:hRule="atLeast"/>
        </w:trPr>
        <w:tc>
          <w:tcPr>
            <w:tcW w:w="560" w:type="dxa"/>
          </w:tcPr>
          <w:p w14:paraId="7F812C8F">
            <w:pPr>
              <w:pStyle w:val="8"/>
              <w:rPr>
                <w:b/>
                <w:sz w:val="24"/>
              </w:rPr>
            </w:pPr>
          </w:p>
          <w:p w14:paraId="32339899">
            <w:pPr>
              <w:pStyle w:val="8"/>
              <w:rPr>
                <w:b/>
                <w:sz w:val="24"/>
              </w:rPr>
            </w:pPr>
          </w:p>
          <w:p w14:paraId="3E1197DD">
            <w:pPr>
              <w:pStyle w:val="8"/>
              <w:rPr>
                <w:b/>
                <w:sz w:val="24"/>
              </w:rPr>
            </w:pPr>
          </w:p>
          <w:p w14:paraId="36F5A63D">
            <w:pPr>
              <w:pStyle w:val="8"/>
              <w:spacing w:before="71"/>
              <w:rPr>
                <w:b/>
                <w:sz w:val="24"/>
              </w:rPr>
            </w:pPr>
          </w:p>
          <w:p w14:paraId="739AE181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049BCE99">
            <w:pPr>
              <w:pStyle w:val="8"/>
              <w:rPr>
                <w:b/>
                <w:sz w:val="24"/>
              </w:rPr>
            </w:pPr>
          </w:p>
          <w:p w14:paraId="6515A2E6">
            <w:pPr>
              <w:pStyle w:val="8"/>
              <w:rPr>
                <w:b/>
                <w:sz w:val="24"/>
              </w:rPr>
            </w:pPr>
          </w:p>
          <w:p w14:paraId="4A588BED">
            <w:pPr>
              <w:pStyle w:val="8"/>
              <w:rPr>
                <w:b/>
                <w:sz w:val="24"/>
              </w:rPr>
            </w:pPr>
          </w:p>
          <w:p w14:paraId="18EDFF1C">
            <w:pPr>
              <w:pStyle w:val="8"/>
              <w:spacing w:before="71"/>
              <w:rPr>
                <w:b/>
                <w:sz w:val="24"/>
              </w:rPr>
            </w:pPr>
          </w:p>
          <w:p w14:paraId="7B5C964A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Databases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Server,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PHP,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Unzip</w:t>
            </w:r>
          </w:p>
        </w:tc>
        <w:tc>
          <w:tcPr>
            <w:tcW w:w="4920" w:type="dxa"/>
          </w:tcPr>
          <w:p w14:paraId="54BEF93A">
            <w:pPr>
              <w:pStyle w:val="8"/>
              <w:spacing w:before="5"/>
              <w:rPr>
                <w:b/>
                <w:sz w:val="3"/>
              </w:rPr>
            </w:pPr>
          </w:p>
          <w:p w14:paraId="48F4E4B1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8150" cy="1684020"/>
                  <wp:effectExtent l="0" t="0" r="0" b="0"/>
                  <wp:docPr id="81" name="Image 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293" cy="168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0174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</w:trPr>
        <w:tc>
          <w:tcPr>
            <w:tcW w:w="560" w:type="dxa"/>
          </w:tcPr>
          <w:p w14:paraId="1172B8F8">
            <w:pPr>
              <w:pStyle w:val="8"/>
              <w:spacing w:before="229"/>
              <w:rPr>
                <w:b/>
                <w:sz w:val="24"/>
              </w:rPr>
            </w:pPr>
          </w:p>
          <w:p w14:paraId="23369B51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156C867B">
            <w:pPr>
              <w:pStyle w:val="8"/>
              <w:spacing w:before="229"/>
              <w:rPr>
                <w:b/>
                <w:sz w:val="24"/>
              </w:rPr>
            </w:pPr>
          </w:p>
          <w:p w14:paraId="5196950F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nslookup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subdomain</w:t>
            </w:r>
            <w:r>
              <w:rPr>
                <w:spacing w:val="-2"/>
                <w:sz w:val="24"/>
              </w:rPr>
              <w:t xml:space="preserve"> wordpress</w:t>
            </w:r>
          </w:p>
        </w:tc>
        <w:tc>
          <w:tcPr>
            <w:tcW w:w="4920" w:type="dxa"/>
          </w:tcPr>
          <w:p w14:paraId="182E06ED">
            <w:pPr>
              <w:pStyle w:val="8"/>
              <w:spacing w:before="2"/>
              <w:rPr>
                <w:b/>
                <w:sz w:val="2"/>
              </w:rPr>
            </w:pPr>
          </w:p>
          <w:p w14:paraId="725F73F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6560" cy="783590"/>
                  <wp:effectExtent l="0" t="0" r="0" b="0"/>
                  <wp:docPr id="82" name="Image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899" cy="784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E6A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60" w:type="dxa"/>
          </w:tcPr>
          <w:p w14:paraId="02D68BCF">
            <w:pPr>
              <w:pStyle w:val="8"/>
              <w:spacing w:before="8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6E08D964">
            <w:pPr>
              <w:pStyle w:val="8"/>
              <w:spacing w:before="81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DocumentRoot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wordpress</w:t>
            </w:r>
          </w:p>
        </w:tc>
        <w:tc>
          <w:tcPr>
            <w:tcW w:w="4920" w:type="dxa"/>
          </w:tcPr>
          <w:p w14:paraId="2A9193CE">
            <w:pPr>
              <w:pStyle w:val="8"/>
              <w:spacing w:before="2"/>
              <w:rPr>
                <w:b/>
                <w:sz w:val="4"/>
              </w:rPr>
            </w:pPr>
          </w:p>
          <w:p w14:paraId="69F46777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1165" cy="198755"/>
                  <wp:effectExtent l="0" t="0" r="0" b="0"/>
                  <wp:docPr id="83" name="Image 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386" cy="19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21E7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560" w:type="dxa"/>
          </w:tcPr>
          <w:p w14:paraId="281F94E9">
            <w:pPr>
              <w:pStyle w:val="8"/>
              <w:spacing w:before="16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2C4056FA">
            <w:pPr>
              <w:pStyle w:val="8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Pindah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DocumentRoot </w:t>
            </w:r>
            <w:r>
              <w:rPr>
                <w:spacing w:val="-2"/>
                <w:sz w:val="24"/>
              </w:rPr>
              <w:t>wordpress</w:t>
            </w:r>
          </w:p>
        </w:tc>
        <w:tc>
          <w:tcPr>
            <w:tcW w:w="4920" w:type="dxa"/>
          </w:tcPr>
          <w:p w14:paraId="1AD36D03">
            <w:pPr>
              <w:pStyle w:val="8"/>
              <w:spacing w:before="3"/>
              <w:rPr>
                <w:b/>
                <w:sz w:val="11"/>
              </w:rPr>
            </w:pPr>
          </w:p>
          <w:p w14:paraId="00BB177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1165" cy="198755"/>
                  <wp:effectExtent l="0" t="0" r="0" b="0"/>
                  <wp:docPr id="84" name="Image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386" cy="19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3259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560" w:type="dxa"/>
          </w:tcPr>
          <w:p w14:paraId="02F19CFF">
            <w:pPr>
              <w:pStyle w:val="8"/>
              <w:spacing w:before="214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6105F41F">
            <w:pPr>
              <w:pStyle w:val="8"/>
              <w:spacing w:before="214"/>
              <w:ind w:left="114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installer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wordpress</w:t>
            </w:r>
          </w:p>
        </w:tc>
        <w:tc>
          <w:tcPr>
            <w:tcW w:w="4920" w:type="dxa"/>
          </w:tcPr>
          <w:p w14:paraId="2CE18EE0">
            <w:pPr>
              <w:pStyle w:val="8"/>
              <w:spacing w:before="9"/>
              <w:rPr>
                <w:b/>
                <w:sz w:val="2"/>
              </w:rPr>
            </w:pPr>
          </w:p>
          <w:p w14:paraId="7FE91B1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2755" cy="391795"/>
                  <wp:effectExtent l="0" t="0" r="0" b="0"/>
                  <wp:docPr id="85" name="Image 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959" cy="3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19B7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560" w:type="dxa"/>
          </w:tcPr>
          <w:p w14:paraId="3A6C4E79">
            <w:pPr>
              <w:pStyle w:val="8"/>
              <w:spacing w:before="21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00" w:type="dxa"/>
          </w:tcPr>
          <w:p w14:paraId="726F891A">
            <w:pPr>
              <w:pStyle w:val="8"/>
              <w:spacing w:before="21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Unzip file </w:t>
            </w:r>
            <w:r>
              <w:rPr>
                <w:spacing w:val="-2"/>
                <w:sz w:val="24"/>
              </w:rPr>
              <w:t>latest.zip</w:t>
            </w:r>
          </w:p>
        </w:tc>
        <w:tc>
          <w:tcPr>
            <w:tcW w:w="4920" w:type="dxa"/>
          </w:tcPr>
          <w:p w14:paraId="2BAC9BC1">
            <w:pPr>
              <w:pStyle w:val="8"/>
              <w:spacing w:before="1"/>
              <w:rPr>
                <w:b/>
                <w:sz w:val="3"/>
              </w:rPr>
            </w:pPr>
          </w:p>
          <w:p w14:paraId="5166F52B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2755" cy="391795"/>
                  <wp:effectExtent l="0" t="0" r="0" b="0"/>
                  <wp:docPr id="86" name="Image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959" cy="3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AD10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560" w:type="dxa"/>
          </w:tcPr>
          <w:p w14:paraId="3B827DD9">
            <w:pPr>
              <w:pStyle w:val="8"/>
              <w:spacing w:before="222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00" w:type="dxa"/>
          </w:tcPr>
          <w:p w14:paraId="3D0BB0A5">
            <w:pPr>
              <w:pStyle w:val="8"/>
              <w:spacing w:before="222"/>
              <w:ind w:left="114"/>
              <w:rPr>
                <w:sz w:val="24"/>
              </w:rPr>
            </w:pPr>
            <w:r>
              <w:rPr>
                <w:sz w:val="24"/>
              </w:rPr>
              <w:t>Pindahkan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wordpress</w:t>
            </w:r>
          </w:p>
        </w:tc>
        <w:tc>
          <w:tcPr>
            <w:tcW w:w="4920" w:type="dxa"/>
          </w:tcPr>
          <w:p w14:paraId="11D53423">
            <w:pPr>
              <w:pStyle w:val="8"/>
              <w:spacing w:before="5"/>
              <w:rPr>
                <w:b/>
                <w:sz w:val="3"/>
              </w:rPr>
            </w:pPr>
          </w:p>
          <w:p w14:paraId="060BED71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2755" cy="391795"/>
                  <wp:effectExtent l="0" t="0" r="0" b="0"/>
                  <wp:docPr id="87" name="Image 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959" cy="3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05B1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560" w:type="dxa"/>
          </w:tcPr>
          <w:p w14:paraId="0995BFAC">
            <w:pPr>
              <w:pStyle w:val="8"/>
              <w:spacing w:before="206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400" w:type="dxa"/>
          </w:tcPr>
          <w:p w14:paraId="528B8F44">
            <w:pPr>
              <w:pStyle w:val="8"/>
              <w:spacing w:before="206"/>
              <w:ind w:left="114"/>
              <w:rPr>
                <w:sz w:val="24"/>
              </w:rPr>
            </w:pPr>
            <w:r>
              <w:rPr>
                <w:sz w:val="24"/>
              </w:rPr>
              <w:t>Hapus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wordpress/</w:t>
            </w:r>
          </w:p>
        </w:tc>
        <w:tc>
          <w:tcPr>
            <w:tcW w:w="4920" w:type="dxa"/>
          </w:tcPr>
          <w:p w14:paraId="232452BD">
            <w:pPr>
              <w:pStyle w:val="8"/>
              <w:spacing w:before="1"/>
              <w:rPr>
                <w:b/>
                <w:sz w:val="2"/>
              </w:rPr>
            </w:pPr>
          </w:p>
          <w:p w14:paraId="211B906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2755" cy="391795"/>
                  <wp:effectExtent l="0" t="0" r="0" b="0"/>
                  <wp:docPr id="88" name="Image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959" cy="39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ED2A8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098195D4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19D157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560" w:type="dxa"/>
          </w:tcPr>
          <w:p w14:paraId="23078B08">
            <w:pPr>
              <w:pStyle w:val="8"/>
              <w:spacing w:before="26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400" w:type="dxa"/>
          </w:tcPr>
          <w:p w14:paraId="4DE7FAEC">
            <w:pPr>
              <w:pStyle w:val="8"/>
              <w:spacing w:before="93" w:line="276" w:lineRule="auto"/>
              <w:ind w:left="114" w:right="91"/>
              <w:rPr>
                <w:sz w:val="24"/>
              </w:rPr>
            </w:pPr>
            <w:r>
              <w:rPr>
                <w:sz w:val="24"/>
              </w:rPr>
              <w:t>Ubah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owner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permission DocumentRoot wordpress</w:t>
            </w:r>
          </w:p>
        </w:tc>
        <w:tc>
          <w:tcPr>
            <w:tcW w:w="4920" w:type="dxa"/>
          </w:tcPr>
          <w:p w14:paraId="1484D4DF">
            <w:pPr>
              <w:pStyle w:val="8"/>
              <w:spacing w:before="4"/>
              <w:rPr>
                <w:b/>
                <w:sz w:val="2"/>
              </w:rPr>
            </w:pPr>
          </w:p>
          <w:p w14:paraId="27B5F71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2755" cy="458470"/>
                  <wp:effectExtent l="0" t="0" r="0" b="0"/>
                  <wp:docPr id="89" name="Imag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125" cy="459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CAF0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9" w:hRule="atLeast"/>
        </w:trPr>
        <w:tc>
          <w:tcPr>
            <w:tcW w:w="560" w:type="dxa"/>
          </w:tcPr>
          <w:p w14:paraId="79431299">
            <w:pPr>
              <w:pStyle w:val="8"/>
              <w:rPr>
                <w:b/>
                <w:sz w:val="24"/>
              </w:rPr>
            </w:pPr>
          </w:p>
          <w:p w14:paraId="4E286381">
            <w:pPr>
              <w:pStyle w:val="8"/>
              <w:rPr>
                <w:b/>
                <w:sz w:val="24"/>
              </w:rPr>
            </w:pPr>
          </w:p>
          <w:p w14:paraId="56005E10">
            <w:pPr>
              <w:pStyle w:val="8"/>
              <w:rPr>
                <w:b/>
                <w:sz w:val="24"/>
              </w:rPr>
            </w:pPr>
          </w:p>
          <w:p w14:paraId="4E7F3135">
            <w:pPr>
              <w:pStyle w:val="8"/>
              <w:rPr>
                <w:b/>
                <w:sz w:val="24"/>
              </w:rPr>
            </w:pPr>
          </w:p>
          <w:p w14:paraId="10A83560">
            <w:pPr>
              <w:pStyle w:val="8"/>
              <w:rPr>
                <w:b/>
                <w:sz w:val="24"/>
              </w:rPr>
            </w:pPr>
          </w:p>
          <w:p w14:paraId="2DE34E1B">
            <w:pPr>
              <w:pStyle w:val="8"/>
              <w:spacing w:before="140"/>
              <w:rPr>
                <w:b/>
                <w:sz w:val="24"/>
              </w:rPr>
            </w:pPr>
          </w:p>
          <w:p w14:paraId="1F7F66F0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400" w:type="dxa"/>
          </w:tcPr>
          <w:p w14:paraId="19EF731A">
            <w:pPr>
              <w:pStyle w:val="8"/>
              <w:rPr>
                <w:b/>
                <w:sz w:val="24"/>
              </w:rPr>
            </w:pPr>
          </w:p>
          <w:p w14:paraId="72EDF6D8">
            <w:pPr>
              <w:pStyle w:val="8"/>
              <w:rPr>
                <w:b/>
                <w:sz w:val="24"/>
              </w:rPr>
            </w:pPr>
          </w:p>
          <w:p w14:paraId="5D32C2A9">
            <w:pPr>
              <w:pStyle w:val="8"/>
              <w:rPr>
                <w:b/>
                <w:sz w:val="24"/>
              </w:rPr>
            </w:pPr>
          </w:p>
          <w:p w14:paraId="04D327AF">
            <w:pPr>
              <w:pStyle w:val="8"/>
              <w:rPr>
                <w:b/>
                <w:sz w:val="24"/>
              </w:rPr>
            </w:pPr>
          </w:p>
          <w:p w14:paraId="6BF4E6A2">
            <w:pPr>
              <w:pStyle w:val="8"/>
              <w:spacing w:before="264"/>
              <w:rPr>
                <w:b/>
                <w:sz w:val="24"/>
              </w:rPr>
            </w:pPr>
          </w:p>
          <w:p w14:paraId="31E22A62">
            <w:pPr>
              <w:pStyle w:val="8"/>
              <w:spacing w:line="276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Konfigurasi installation database (myql_secure_installation)</w:t>
            </w:r>
          </w:p>
        </w:tc>
        <w:tc>
          <w:tcPr>
            <w:tcW w:w="4920" w:type="dxa"/>
          </w:tcPr>
          <w:p w14:paraId="60587399">
            <w:pPr>
              <w:pStyle w:val="8"/>
              <w:rPr>
                <w:b/>
                <w:sz w:val="3"/>
              </w:rPr>
            </w:pPr>
          </w:p>
          <w:p w14:paraId="479A7AE0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5770" cy="2527935"/>
                  <wp:effectExtent l="0" t="0" r="0" b="0"/>
                  <wp:docPr id="90" name="Image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275" cy="252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A892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0" w:hRule="atLeast"/>
        </w:trPr>
        <w:tc>
          <w:tcPr>
            <w:tcW w:w="560" w:type="dxa"/>
          </w:tcPr>
          <w:p w14:paraId="7A3B119D">
            <w:pPr>
              <w:pStyle w:val="8"/>
              <w:rPr>
                <w:b/>
                <w:sz w:val="24"/>
              </w:rPr>
            </w:pPr>
          </w:p>
          <w:p w14:paraId="7C435641">
            <w:pPr>
              <w:pStyle w:val="8"/>
              <w:rPr>
                <w:b/>
                <w:sz w:val="24"/>
              </w:rPr>
            </w:pPr>
          </w:p>
          <w:p w14:paraId="38E68D44">
            <w:pPr>
              <w:pStyle w:val="8"/>
              <w:rPr>
                <w:b/>
                <w:sz w:val="24"/>
              </w:rPr>
            </w:pPr>
          </w:p>
          <w:p w14:paraId="70ACB486">
            <w:pPr>
              <w:pStyle w:val="8"/>
              <w:spacing w:before="220"/>
              <w:rPr>
                <w:b/>
                <w:sz w:val="24"/>
              </w:rPr>
            </w:pPr>
          </w:p>
          <w:p w14:paraId="461B5F6A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400" w:type="dxa"/>
          </w:tcPr>
          <w:p w14:paraId="341A939A">
            <w:pPr>
              <w:pStyle w:val="8"/>
              <w:rPr>
                <w:b/>
                <w:sz w:val="24"/>
              </w:rPr>
            </w:pPr>
          </w:p>
          <w:p w14:paraId="52817917">
            <w:pPr>
              <w:pStyle w:val="8"/>
              <w:rPr>
                <w:b/>
                <w:sz w:val="24"/>
              </w:rPr>
            </w:pPr>
          </w:p>
          <w:p w14:paraId="2BD7AE83">
            <w:pPr>
              <w:pStyle w:val="8"/>
              <w:rPr>
                <w:b/>
                <w:sz w:val="24"/>
              </w:rPr>
            </w:pPr>
          </w:p>
          <w:p w14:paraId="751D4321">
            <w:pPr>
              <w:pStyle w:val="8"/>
              <w:spacing w:before="220"/>
              <w:rPr>
                <w:b/>
                <w:sz w:val="24"/>
              </w:rPr>
            </w:pPr>
          </w:p>
          <w:p w14:paraId="2ED5EF37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2"/>
                <w:sz w:val="24"/>
              </w:rPr>
              <w:t xml:space="preserve"> wordpress</w:t>
            </w:r>
          </w:p>
        </w:tc>
        <w:tc>
          <w:tcPr>
            <w:tcW w:w="4920" w:type="dxa"/>
          </w:tcPr>
          <w:p w14:paraId="5E318E92">
            <w:pPr>
              <w:pStyle w:val="8"/>
              <w:spacing w:before="4"/>
              <w:rPr>
                <w:b/>
                <w:sz w:val="3"/>
              </w:rPr>
            </w:pPr>
          </w:p>
          <w:p w14:paraId="0244B924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4815" cy="1865630"/>
                  <wp:effectExtent l="0" t="0" r="0" b="0"/>
                  <wp:docPr id="91" name="Image 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980" cy="1866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1D48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560" w:type="dxa"/>
          </w:tcPr>
          <w:p w14:paraId="34125367">
            <w:pPr>
              <w:pStyle w:val="8"/>
              <w:rPr>
                <w:b/>
                <w:sz w:val="24"/>
              </w:rPr>
            </w:pPr>
          </w:p>
          <w:p w14:paraId="2F057F6B">
            <w:pPr>
              <w:pStyle w:val="8"/>
              <w:spacing w:before="9"/>
              <w:rPr>
                <w:b/>
                <w:sz w:val="24"/>
              </w:rPr>
            </w:pPr>
          </w:p>
          <w:p w14:paraId="39DDB245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400" w:type="dxa"/>
          </w:tcPr>
          <w:p w14:paraId="369F818F">
            <w:pPr>
              <w:pStyle w:val="8"/>
              <w:rPr>
                <w:b/>
                <w:sz w:val="24"/>
              </w:rPr>
            </w:pPr>
          </w:p>
          <w:p w14:paraId="04710F25">
            <w:pPr>
              <w:pStyle w:val="8"/>
              <w:spacing w:before="9"/>
              <w:rPr>
                <w:b/>
                <w:sz w:val="24"/>
              </w:rPr>
            </w:pPr>
          </w:p>
          <w:p w14:paraId="0C80B94B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virtualhost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wordpress</w:t>
            </w:r>
          </w:p>
        </w:tc>
        <w:tc>
          <w:tcPr>
            <w:tcW w:w="4920" w:type="dxa"/>
          </w:tcPr>
          <w:p w14:paraId="210BA54C">
            <w:pPr>
              <w:pStyle w:val="8"/>
              <w:spacing w:before="1"/>
              <w:rPr>
                <w:b/>
                <w:sz w:val="2"/>
              </w:rPr>
            </w:pPr>
          </w:p>
          <w:p w14:paraId="1D5A4E0F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5770" cy="887095"/>
                  <wp:effectExtent l="0" t="0" r="0" b="0"/>
                  <wp:docPr id="92" name="Image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133" cy="88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F669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560" w:type="dxa"/>
          </w:tcPr>
          <w:p w14:paraId="03966C51">
            <w:pPr>
              <w:pStyle w:val="8"/>
              <w:rPr>
                <w:b/>
                <w:sz w:val="24"/>
              </w:rPr>
            </w:pPr>
          </w:p>
          <w:p w14:paraId="19571D15">
            <w:pPr>
              <w:pStyle w:val="8"/>
              <w:spacing w:before="13"/>
              <w:rPr>
                <w:b/>
                <w:sz w:val="24"/>
              </w:rPr>
            </w:pPr>
          </w:p>
          <w:p w14:paraId="4505703C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400" w:type="dxa"/>
          </w:tcPr>
          <w:p w14:paraId="4AF369D8">
            <w:pPr>
              <w:pStyle w:val="8"/>
              <w:rPr>
                <w:b/>
                <w:sz w:val="24"/>
              </w:rPr>
            </w:pPr>
          </w:p>
          <w:p w14:paraId="6D1463B5">
            <w:pPr>
              <w:pStyle w:val="8"/>
              <w:spacing w:before="13"/>
              <w:rPr>
                <w:b/>
                <w:sz w:val="24"/>
              </w:rPr>
            </w:pPr>
          </w:p>
          <w:p w14:paraId="586D6DA2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wordpress.conf</w:t>
            </w:r>
          </w:p>
        </w:tc>
        <w:tc>
          <w:tcPr>
            <w:tcW w:w="4920" w:type="dxa"/>
          </w:tcPr>
          <w:p w14:paraId="60EFC18A">
            <w:pPr>
              <w:pStyle w:val="8"/>
              <w:spacing w:before="4"/>
              <w:rPr>
                <w:b/>
                <w:sz w:val="2"/>
              </w:rPr>
            </w:pPr>
          </w:p>
          <w:p w14:paraId="4E93DA8E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5770" cy="887095"/>
                  <wp:effectExtent l="0" t="0" r="0" b="0"/>
                  <wp:docPr id="93" name="Image 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133" cy="88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338F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560" w:type="dxa"/>
          </w:tcPr>
          <w:p w14:paraId="637B2164">
            <w:pPr>
              <w:pStyle w:val="8"/>
              <w:spacing w:before="124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400" w:type="dxa"/>
          </w:tcPr>
          <w:p w14:paraId="2AB23F73">
            <w:pPr>
              <w:pStyle w:val="8"/>
              <w:spacing w:before="124"/>
              <w:ind w:left="114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virtualhost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wordpress.conf</w:t>
            </w:r>
          </w:p>
        </w:tc>
        <w:tc>
          <w:tcPr>
            <w:tcW w:w="4920" w:type="dxa"/>
          </w:tcPr>
          <w:p w14:paraId="08EAF9C7">
            <w:pPr>
              <w:pStyle w:val="8"/>
              <w:spacing w:before="8"/>
              <w:rPr>
                <w:b/>
                <w:sz w:val="2"/>
              </w:rPr>
            </w:pPr>
          </w:p>
          <w:p w14:paraId="5BD2BE1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1800" cy="274955"/>
                  <wp:effectExtent l="0" t="0" r="0" b="0"/>
                  <wp:docPr id="94" name="Image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072" cy="275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CC9F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560" w:type="dxa"/>
          </w:tcPr>
          <w:p w14:paraId="125FE14E">
            <w:pPr>
              <w:pStyle w:val="8"/>
              <w:spacing w:before="247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400" w:type="dxa"/>
          </w:tcPr>
          <w:p w14:paraId="0E9FFC43">
            <w:pPr>
              <w:pStyle w:val="8"/>
              <w:spacing w:before="247"/>
              <w:ind w:left="114"/>
              <w:rPr>
                <w:sz w:val="24"/>
              </w:rPr>
            </w:pPr>
            <w:r>
              <w:rPr>
                <w:sz w:val="24"/>
              </w:rPr>
              <w:t>Reload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restart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2C2E6D35">
            <w:pPr>
              <w:pStyle w:val="8"/>
              <w:rPr>
                <w:b/>
                <w:sz w:val="3"/>
              </w:rPr>
            </w:pPr>
          </w:p>
          <w:p w14:paraId="571E64E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7990" cy="426085"/>
                  <wp:effectExtent l="0" t="0" r="0" b="0"/>
                  <wp:docPr id="95" name="Image 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074" cy="426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31C85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3FB101D4">
      <w:pPr>
        <w:pStyle w:val="7"/>
        <w:numPr>
          <w:ilvl w:val="0"/>
          <w:numId w:val="3"/>
        </w:numPr>
        <w:tabs>
          <w:tab w:val="left" w:pos="1091"/>
        </w:tabs>
        <w:spacing w:before="41" w:after="0" w:line="240" w:lineRule="auto"/>
        <w:ind w:left="109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Hasil Uji </w:t>
      </w:r>
      <w:r>
        <w:rPr>
          <w:b/>
          <w:spacing w:val="-4"/>
          <w:sz w:val="24"/>
        </w:rPr>
        <w:t>Coba</w:t>
      </w:r>
    </w:p>
    <w:p w14:paraId="5574F89D">
      <w:pPr>
        <w:spacing w:before="0" w:after="1" w:line="240" w:lineRule="auto"/>
        <w:rPr>
          <w:b/>
          <w:sz w:val="13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2C5196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560" w:type="dxa"/>
          </w:tcPr>
          <w:p w14:paraId="177E4FBC">
            <w:pPr>
              <w:pStyle w:val="8"/>
              <w:spacing w:before="85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71FA7D2A">
            <w:pPr>
              <w:pStyle w:val="8"/>
              <w:spacing w:before="85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Uji </w:t>
            </w:r>
            <w:r>
              <w:rPr>
                <w:b/>
                <w:spacing w:val="-4"/>
                <w:sz w:val="24"/>
              </w:rPr>
              <w:t>Coba</w:t>
            </w:r>
          </w:p>
        </w:tc>
        <w:tc>
          <w:tcPr>
            <w:tcW w:w="4920" w:type="dxa"/>
          </w:tcPr>
          <w:p w14:paraId="30BA768A">
            <w:pPr>
              <w:pStyle w:val="8"/>
              <w:spacing w:before="85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2E29D1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560" w:type="dxa"/>
          </w:tcPr>
          <w:p w14:paraId="4C69A9FC">
            <w:pPr>
              <w:pStyle w:val="8"/>
              <w:rPr>
                <w:b/>
                <w:sz w:val="24"/>
              </w:rPr>
            </w:pPr>
          </w:p>
          <w:p w14:paraId="4ED1A845">
            <w:pPr>
              <w:pStyle w:val="8"/>
              <w:rPr>
                <w:b/>
                <w:sz w:val="24"/>
              </w:rPr>
            </w:pPr>
          </w:p>
          <w:p w14:paraId="5E6149D1">
            <w:pPr>
              <w:pStyle w:val="8"/>
              <w:rPr>
                <w:b/>
                <w:sz w:val="24"/>
              </w:rPr>
            </w:pPr>
          </w:p>
          <w:p w14:paraId="242E9860">
            <w:pPr>
              <w:pStyle w:val="8"/>
              <w:spacing w:before="28"/>
              <w:rPr>
                <w:b/>
                <w:sz w:val="24"/>
              </w:rPr>
            </w:pPr>
          </w:p>
          <w:p w14:paraId="2EDA0072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29A19707">
            <w:pPr>
              <w:pStyle w:val="8"/>
              <w:rPr>
                <w:b/>
                <w:sz w:val="24"/>
              </w:rPr>
            </w:pPr>
          </w:p>
          <w:p w14:paraId="12ECE0D8">
            <w:pPr>
              <w:pStyle w:val="8"/>
              <w:rPr>
                <w:b/>
                <w:sz w:val="24"/>
              </w:rPr>
            </w:pPr>
          </w:p>
          <w:p w14:paraId="0CADE0FD">
            <w:pPr>
              <w:pStyle w:val="8"/>
              <w:rPr>
                <w:b/>
                <w:sz w:val="24"/>
              </w:rPr>
            </w:pPr>
          </w:p>
          <w:p w14:paraId="4057B976">
            <w:pPr>
              <w:pStyle w:val="8"/>
              <w:spacing w:before="28"/>
              <w:rPr>
                <w:b/>
                <w:sz w:val="24"/>
              </w:rPr>
            </w:pPr>
          </w:p>
          <w:p w14:paraId="529FDD11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Akses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subdomain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wordpress</w:t>
            </w:r>
          </w:p>
        </w:tc>
        <w:tc>
          <w:tcPr>
            <w:tcW w:w="4920" w:type="dxa"/>
          </w:tcPr>
          <w:p w14:paraId="75384239">
            <w:pPr>
              <w:pStyle w:val="8"/>
              <w:spacing w:before="5"/>
              <w:rPr>
                <w:b/>
                <w:sz w:val="2"/>
              </w:rPr>
            </w:pPr>
          </w:p>
          <w:p w14:paraId="30A6386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1795" cy="1620520"/>
                  <wp:effectExtent l="0" t="0" r="0" b="0"/>
                  <wp:docPr id="96" name="Image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383" cy="162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AAAA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560" w:type="dxa"/>
          </w:tcPr>
          <w:p w14:paraId="0DD581D7">
            <w:pPr>
              <w:pStyle w:val="8"/>
              <w:rPr>
                <w:b/>
                <w:sz w:val="24"/>
              </w:rPr>
            </w:pPr>
          </w:p>
          <w:p w14:paraId="33958DB8">
            <w:pPr>
              <w:pStyle w:val="8"/>
              <w:rPr>
                <w:b/>
                <w:sz w:val="24"/>
              </w:rPr>
            </w:pPr>
          </w:p>
          <w:p w14:paraId="161F575C">
            <w:pPr>
              <w:pStyle w:val="8"/>
              <w:rPr>
                <w:b/>
                <w:sz w:val="24"/>
              </w:rPr>
            </w:pPr>
          </w:p>
          <w:p w14:paraId="26DCEFB7">
            <w:pPr>
              <w:pStyle w:val="8"/>
              <w:spacing w:before="32"/>
              <w:rPr>
                <w:b/>
                <w:sz w:val="24"/>
              </w:rPr>
            </w:pPr>
          </w:p>
          <w:p w14:paraId="63A21B89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54DFEA8E">
            <w:pPr>
              <w:pStyle w:val="8"/>
              <w:rPr>
                <w:b/>
                <w:sz w:val="24"/>
              </w:rPr>
            </w:pPr>
          </w:p>
          <w:p w14:paraId="355A1354">
            <w:pPr>
              <w:pStyle w:val="8"/>
              <w:rPr>
                <w:b/>
                <w:sz w:val="24"/>
              </w:rPr>
            </w:pPr>
          </w:p>
          <w:p w14:paraId="2BE1FF67">
            <w:pPr>
              <w:pStyle w:val="8"/>
              <w:rPr>
                <w:b/>
                <w:sz w:val="24"/>
              </w:rPr>
            </w:pPr>
          </w:p>
          <w:p w14:paraId="641FE0D1">
            <w:pPr>
              <w:pStyle w:val="8"/>
              <w:spacing w:before="32"/>
              <w:rPr>
                <w:b/>
                <w:sz w:val="24"/>
              </w:rPr>
            </w:pPr>
          </w:p>
          <w:p w14:paraId="0CB9A615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databases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connection</w:t>
            </w:r>
          </w:p>
        </w:tc>
        <w:tc>
          <w:tcPr>
            <w:tcW w:w="4920" w:type="dxa"/>
          </w:tcPr>
          <w:p w14:paraId="658CBA0D">
            <w:pPr>
              <w:pStyle w:val="8"/>
              <w:spacing w:before="9"/>
              <w:rPr>
                <w:b/>
                <w:sz w:val="2"/>
              </w:rPr>
            </w:pPr>
          </w:p>
          <w:p w14:paraId="133BAC62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1795" cy="1620520"/>
                  <wp:effectExtent l="0" t="0" r="0" b="0"/>
                  <wp:docPr id="97" name="Image 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383" cy="162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814C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9" w:hRule="atLeast"/>
        </w:trPr>
        <w:tc>
          <w:tcPr>
            <w:tcW w:w="560" w:type="dxa"/>
          </w:tcPr>
          <w:p w14:paraId="1397E65C">
            <w:pPr>
              <w:pStyle w:val="8"/>
              <w:rPr>
                <w:b/>
                <w:sz w:val="24"/>
              </w:rPr>
            </w:pPr>
          </w:p>
          <w:p w14:paraId="142DB4C2">
            <w:pPr>
              <w:pStyle w:val="8"/>
              <w:rPr>
                <w:b/>
                <w:sz w:val="24"/>
              </w:rPr>
            </w:pPr>
          </w:p>
          <w:p w14:paraId="1D835C1B">
            <w:pPr>
              <w:pStyle w:val="8"/>
              <w:rPr>
                <w:b/>
                <w:sz w:val="24"/>
              </w:rPr>
            </w:pPr>
          </w:p>
          <w:p w14:paraId="52345E39">
            <w:pPr>
              <w:pStyle w:val="8"/>
              <w:rPr>
                <w:b/>
                <w:sz w:val="24"/>
              </w:rPr>
            </w:pPr>
          </w:p>
          <w:p w14:paraId="3C9CF5F1">
            <w:pPr>
              <w:pStyle w:val="8"/>
              <w:spacing w:before="193"/>
              <w:rPr>
                <w:b/>
                <w:sz w:val="24"/>
              </w:rPr>
            </w:pPr>
          </w:p>
          <w:p w14:paraId="685FC1F7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317C522C">
            <w:pPr>
              <w:pStyle w:val="8"/>
              <w:rPr>
                <w:b/>
                <w:sz w:val="24"/>
              </w:rPr>
            </w:pPr>
          </w:p>
          <w:p w14:paraId="0EF8C2CA">
            <w:pPr>
              <w:pStyle w:val="8"/>
              <w:rPr>
                <w:b/>
                <w:sz w:val="24"/>
              </w:rPr>
            </w:pPr>
          </w:p>
          <w:p w14:paraId="0FB9F4B8">
            <w:pPr>
              <w:pStyle w:val="8"/>
              <w:rPr>
                <w:b/>
                <w:sz w:val="24"/>
              </w:rPr>
            </w:pPr>
          </w:p>
          <w:p w14:paraId="4283FE33">
            <w:pPr>
              <w:pStyle w:val="8"/>
              <w:rPr>
                <w:b/>
                <w:sz w:val="24"/>
              </w:rPr>
            </w:pPr>
          </w:p>
          <w:p w14:paraId="7F7365DD">
            <w:pPr>
              <w:pStyle w:val="8"/>
              <w:spacing w:before="193"/>
              <w:rPr>
                <w:b/>
                <w:sz w:val="24"/>
              </w:rPr>
            </w:pPr>
          </w:p>
          <w:p w14:paraId="30E6BF11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wp-</w:t>
            </w:r>
            <w:r>
              <w:rPr>
                <w:spacing w:val="-2"/>
                <w:sz w:val="24"/>
              </w:rPr>
              <w:t>config.php</w:t>
            </w:r>
          </w:p>
        </w:tc>
        <w:tc>
          <w:tcPr>
            <w:tcW w:w="4920" w:type="dxa"/>
          </w:tcPr>
          <w:p w14:paraId="50081655">
            <w:pPr>
              <w:pStyle w:val="8"/>
              <w:spacing w:before="1"/>
              <w:rPr>
                <w:b/>
                <w:sz w:val="3"/>
              </w:rPr>
            </w:pPr>
          </w:p>
          <w:p w14:paraId="745A497B">
            <w:pPr>
              <w:pStyle w:val="8"/>
              <w:ind w:left="14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9105" cy="2232660"/>
                  <wp:effectExtent l="0" t="0" r="0" b="0"/>
                  <wp:docPr id="98" name="Image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238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DF77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0" w:hRule="atLeast"/>
        </w:trPr>
        <w:tc>
          <w:tcPr>
            <w:tcW w:w="560" w:type="dxa"/>
          </w:tcPr>
          <w:p w14:paraId="60393533">
            <w:pPr>
              <w:pStyle w:val="8"/>
              <w:rPr>
                <w:b/>
                <w:sz w:val="24"/>
              </w:rPr>
            </w:pPr>
          </w:p>
          <w:p w14:paraId="3B1A3AA0">
            <w:pPr>
              <w:pStyle w:val="8"/>
              <w:rPr>
                <w:b/>
                <w:sz w:val="24"/>
              </w:rPr>
            </w:pPr>
          </w:p>
          <w:p w14:paraId="56948061">
            <w:pPr>
              <w:pStyle w:val="8"/>
              <w:rPr>
                <w:b/>
                <w:sz w:val="24"/>
              </w:rPr>
            </w:pPr>
          </w:p>
          <w:p w14:paraId="69FE6DA4">
            <w:pPr>
              <w:pStyle w:val="8"/>
              <w:spacing w:before="40"/>
              <w:rPr>
                <w:b/>
                <w:sz w:val="24"/>
              </w:rPr>
            </w:pPr>
          </w:p>
          <w:p w14:paraId="35E595C1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59B34DF6">
            <w:pPr>
              <w:pStyle w:val="8"/>
              <w:rPr>
                <w:b/>
                <w:sz w:val="24"/>
              </w:rPr>
            </w:pPr>
          </w:p>
          <w:p w14:paraId="3ADA26FE">
            <w:pPr>
              <w:pStyle w:val="8"/>
              <w:rPr>
                <w:b/>
                <w:sz w:val="24"/>
              </w:rPr>
            </w:pPr>
          </w:p>
          <w:p w14:paraId="568CF6B6">
            <w:pPr>
              <w:pStyle w:val="8"/>
              <w:rPr>
                <w:b/>
                <w:sz w:val="24"/>
              </w:rPr>
            </w:pPr>
          </w:p>
          <w:p w14:paraId="06709185">
            <w:pPr>
              <w:pStyle w:val="8"/>
              <w:spacing w:before="40"/>
              <w:rPr>
                <w:b/>
                <w:sz w:val="24"/>
              </w:rPr>
            </w:pPr>
          </w:p>
          <w:p w14:paraId="0D627BC6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halaman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2"/>
                <w:sz w:val="24"/>
              </w:rPr>
              <w:t xml:space="preserve"> website</w:t>
            </w:r>
          </w:p>
        </w:tc>
        <w:tc>
          <w:tcPr>
            <w:tcW w:w="4920" w:type="dxa"/>
          </w:tcPr>
          <w:p w14:paraId="555CCF36">
            <w:pPr>
              <w:pStyle w:val="8"/>
              <w:spacing w:before="4"/>
              <w:rPr>
                <w:b/>
                <w:sz w:val="3"/>
              </w:rPr>
            </w:pPr>
          </w:p>
          <w:p w14:paraId="4F9FDE09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1795" cy="1620520"/>
                  <wp:effectExtent l="0" t="0" r="0" b="0"/>
                  <wp:docPr id="99" name="Image 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383" cy="162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54A9F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38784335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11FBB5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60" w:type="dxa"/>
          </w:tcPr>
          <w:p w14:paraId="7D0FC464">
            <w:pPr>
              <w:pStyle w:val="8"/>
              <w:spacing w:before="8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66A7AD11">
            <w:pPr>
              <w:pStyle w:val="8"/>
              <w:spacing w:before="81"/>
              <w:ind w:left="114"/>
              <w:rPr>
                <w:sz w:val="24"/>
              </w:rPr>
            </w:pPr>
            <w:r>
              <w:rPr>
                <w:sz w:val="24"/>
              </w:rPr>
              <w:t>Login wp-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4920" w:type="dxa"/>
          </w:tcPr>
          <w:p w14:paraId="792AD4F8">
            <w:pPr>
              <w:pStyle w:val="8"/>
              <w:spacing w:before="4"/>
              <w:rPr>
                <w:b/>
                <w:sz w:val="2"/>
              </w:rPr>
            </w:pPr>
          </w:p>
          <w:p w14:paraId="30D09BEF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5925" cy="226695"/>
                  <wp:effectExtent l="0" t="0" r="0" b="0"/>
                  <wp:docPr id="100" name="Imag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480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805F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0" w:hRule="atLeast"/>
        </w:trPr>
        <w:tc>
          <w:tcPr>
            <w:tcW w:w="560" w:type="dxa"/>
          </w:tcPr>
          <w:p w14:paraId="081F2F83">
            <w:pPr>
              <w:pStyle w:val="8"/>
              <w:rPr>
                <w:b/>
                <w:sz w:val="24"/>
              </w:rPr>
            </w:pPr>
          </w:p>
          <w:p w14:paraId="453DA17D">
            <w:pPr>
              <w:pStyle w:val="8"/>
              <w:rPr>
                <w:b/>
                <w:sz w:val="24"/>
              </w:rPr>
            </w:pPr>
          </w:p>
          <w:p w14:paraId="09DF188A">
            <w:pPr>
              <w:pStyle w:val="8"/>
              <w:rPr>
                <w:b/>
                <w:sz w:val="24"/>
              </w:rPr>
            </w:pPr>
          </w:p>
          <w:p w14:paraId="32DE00F9">
            <w:pPr>
              <w:pStyle w:val="8"/>
              <w:spacing w:before="36"/>
              <w:rPr>
                <w:b/>
                <w:sz w:val="24"/>
              </w:rPr>
            </w:pPr>
          </w:p>
          <w:p w14:paraId="54BAF26F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5CE1946F">
            <w:pPr>
              <w:pStyle w:val="8"/>
              <w:rPr>
                <w:b/>
                <w:sz w:val="24"/>
              </w:rPr>
            </w:pPr>
          </w:p>
          <w:p w14:paraId="5C0276B6">
            <w:pPr>
              <w:pStyle w:val="8"/>
              <w:rPr>
                <w:b/>
                <w:sz w:val="24"/>
              </w:rPr>
            </w:pPr>
          </w:p>
          <w:p w14:paraId="5E71123C">
            <w:pPr>
              <w:pStyle w:val="8"/>
              <w:rPr>
                <w:b/>
                <w:sz w:val="24"/>
              </w:rPr>
            </w:pPr>
          </w:p>
          <w:p w14:paraId="1C9EFE47">
            <w:pPr>
              <w:pStyle w:val="8"/>
              <w:spacing w:before="36"/>
              <w:rPr>
                <w:b/>
                <w:sz w:val="24"/>
              </w:rPr>
            </w:pPr>
          </w:p>
          <w:p w14:paraId="6A53645A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Tampilan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wp-</w:t>
            </w: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4920" w:type="dxa"/>
          </w:tcPr>
          <w:p w14:paraId="47F3B18B">
            <w:pPr>
              <w:pStyle w:val="8"/>
              <w:rPr>
                <w:b/>
                <w:sz w:val="3"/>
              </w:rPr>
            </w:pPr>
          </w:p>
          <w:p w14:paraId="327241E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1795" cy="1620520"/>
                  <wp:effectExtent l="0" t="0" r="0" b="0"/>
                  <wp:docPr id="101" name="Image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383" cy="162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D2D2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0" w:hRule="atLeast"/>
        </w:trPr>
        <w:tc>
          <w:tcPr>
            <w:tcW w:w="560" w:type="dxa"/>
          </w:tcPr>
          <w:p w14:paraId="1943D4F8">
            <w:pPr>
              <w:pStyle w:val="8"/>
              <w:rPr>
                <w:b/>
                <w:sz w:val="24"/>
              </w:rPr>
            </w:pPr>
          </w:p>
          <w:p w14:paraId="03510531">
            <w:pPr>
              <w:pStyle w:val="8"/>
              <w:rPr>
                <w:b/>
                <w:sz w:val="24"/>
              </w:rPr>
            </w:pPr>
          </w:p>
          <w:p w14:paraId="33927C31">
            <w:pPr>
              <w:pStyle w:val="8"/>
              <w:rPr>
                <w:b/>
                <w:sz w:val="24"/>
              </w:rPr>
            </w:pPr>
          </w:p>
          <w:p w14:paraId="4CC30CD7">
            <w:pPr>
              <w:pStyle w:val="8"/>
              <w:spacing w:before="40"/>
              <w:rPr>
                <w:b/>
                <w:sz w:val="24"/>
              </w:rPr>
            </w:pPr>
          </w:p>
          <w:p w14:paraId="738311D5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00" w:type="dxa"/>
          </w:tcPr>
          <w:p w14:paraId="03A66C0C">
            <w:pPr>
              <w:pStyle w:val="8"/>
              <w:rPr>
                <w:b/>
                <w:sz w:val="24"/>
              </w:rPr>
            </w:pPr>
          </w:p>
          <w:p w14:paraId="611761E7">
            <w:pPr>
              <w:pStyle w:val="8"/>
              <w:rPr>
                <w:b/>
                <w:sz w:val="24"/>
              </w:rPr>
            </w:pPr>
          </w:p>
          <w:p w14:paraId="4F9A575D">
            <w:pPr>
              <w:pStyle w:val="8"/>
              <w:rPr>
                <w:b/>
                <w:sz w:val="24"/>
              </w:rPr>
            </w:pPr>
          </w:p>
          <w:p w14:paraId="135A33A8">
            <w:pPr>
              <w:pStyle w:val="8"/>
              <w:spacing w:before="40"/>
              <w:rPr>
                <w:b/>
                <w:sz w:val="24"/>
              </w:rPr>
            </w:pPr>
          </w:p>
          <w:p w14:paraId="1299B376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Tampilan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wordpress</w:t>
            </w:r>
          </w:p>
        </w:tc>
        <w:tc>
          <w:tcPr>
            <w:tcW w:w="4920" w:type="dxa"/>
          </w:tcPr>
          <w:p w14:paraId="2C48FCF8">
            <w:pPr>
              <w:pStyle w:val="8"/>
              <w:spacing w:before="4"/>
              <w:rPr>
                <w:b/>
                <w:sz w:val="3"/>
              </w:rPr>
            </w:pPr>
          </w:p>
          <w:p w14:paraId="09541E66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1795" cy="1620520"/>
                  <wp:effectExtent l="0" t="0" r="0" b="0"/>
                  <wp:docPr id="102" name="Image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383" cy="162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C8FF3">
      <w:pPr>
        <w:spacing w:before="183" w:line="240" w:lineRule="auto"/>
        <w:rPr>
          <w:b/>
          <w:sz w:val="24"/>
        </w:rPr>
      </w:pPr>
    </w:p>
    <w:p w14:paraId="2508E83A">
      <w:pPr>
        <w:pStyle w:val="7"/>
        <w:numPr>
          <w:ilvl w:val="0"/>
          <w:numId w:val="4"/>
        </w:numPr>
        <w:tabs>
          <w:tab w:val="left" w:pos="1091"/>
        </w:tabs>
        <w:spacing w:before="0" w:after="0" w:line="240" w:lineRule="auto"/>
        <w:ind w:left="1091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phpMyAdmin</w:t>
      </w:r>
    </w:p>
    <w:p w14:paraId="6667E84C">
      <w:pPr>
        <w:pStyle w:val="7"/>
        <w:numPr>
          <w:ilvl w:val="0"/>
          <w:numId w:val="5"/>
        </w:numPr>
        <w:tabs>
          <w:tab w:val="left" w:pos="1090"/>
        </w:tabs>
        <w:spacing w:before="23" w:after="0" w:line="240" w:lineRule="auto"/>
        <w:ind w:left="1090" w:right="0" w:hanging="358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Konfigurasi</w:t>
      </w:r>
    </w:p>
    <w:p w14:paraId="18FC2F8D">
      <w:pPr>
        <w:spacing w:before="4" w:after="0" w:line="240" w:lineRule="auto"/>
        <w:rPr>
          <w:b/>
          <w:sz w:val="14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4C4A56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1C2F9927">
            <w:pPr>
              <w:pStyle w:val="8"/>
              <w:spacing w:before="70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501DBC94">
            <w:pPr>
              <w:pStyle w:val="8"/>
              <w:spacing w:before="70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Konfigurasi</w:t>
            </w:r>
          </w:p>
        </w:tc>
        <w:tc>
          <w:tcPr>
            <w:tcW w:w="4920" w:type="dxa"/>
          </w:tcPr>
          <w:p w14:paraId="05C7659D">
            <w:pPr>
              <w:pStyle w:val="8"/>
              <w:spacing w:before="70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21C54D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0" w:hRule="atLeast"/>
        </w:trPr>
        <w:tc>
          <w:tcPr>
            <w:tcW w:w="560" w:type="dxa"/>
          </w:tcPr>
          <w:p w14:paraId="10768974">
            <w:pPr>
              <w:pStyle w:val="8"/>
              <w:rPr>
                <w:b/>
                <w:sz w:val="24"/>
              </w:rPr>
            </w:pPr>
          </w:p>
          <w:p w14:paraId="198D496F">
            <w:pPr>
              <w:pStyle w:val="8"/>
              <w:rPr>
                <w:b/>
                <w:sz w:val="24"/>
              </w:rPr>
            </w:pPr>
          </w:p>
          <w:p w14:paraId="4F465D96">
            <w:pPr>
              <w:pStyle w:val="8"/>
              <w:rPr>
                <w:b/>
                <w:sz w:val="24"/>
              </w:rPr>
            </w:pPr>
          </w:p>
          <w:p w14:paraId="6B625EF3">
            <w:pPr>
              <w:pStyle w:val="8"/>
              <w:rPr>
                <w:b/>
                <w:sz w:val="24"/>
              </w:rPr>
            </w:pPr>
          </w:p>
          <w:p w14:paraId="383E403F">
            <w:pPr>
              <w:pStyle w:val="8"/>
              <w:spacing w:before="39"/>
              <w:rPr>
                <w:b/>
                <w:sz w:val="24"/>
              </w:rPr>
            </w:pPr>
          </w:p>
          <w:p w14:paraId="74A361C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4EDA09F9">
            <w:pPr>
              <w:pStyle w:val="8"/>
              <w:rPr>
                <w:b/>
                <w:sz w:val="24"/>
              </w:rPr>
            </w:pPr>
          </w:p>
          <w:p w14:paraId="5E7925E1">
            <w:pPr>
              <w:pStyle w:val="8"/>
              <w:rPr>
                <w:b/>
                <w:sz w:val="24"/>
              </w:rPr>
            </w:pPr>
          </w:p>
          <w:p w14:paraId="5FA116FE">
            <w:pPr>
              <w:pStyle w:val="8"/>
              <w:rPr>
                <w:b/>
                <w:sz w:val="24"/>
              </w:rPr>
            </w:pPr>
          </w:p>
          <w:p w14:paraId="1F51E3A2">
            <w:pPr>
              <w:pStyle w:val="8"/>
              <w:rPr>
                <w:b/>
                <w:sz w:val="24"/>
              </w:rPr>
            </w:pPr>
          </w:p>
          <w:p w14:paraId="7DC392C2">
            <w:pPr>
              <w:pStyle w:val="8"/>
              <w:spacing w:before="39"/>
              <w:rPr>
                <w:b/>
                <w:sz w:val="24"/>
              </w:rPr>
            </w:pPr>
          </w:p>
          <w:p w14:paraId="6AA4F758">
            <w:pPr>
              <w:pStyle w:val="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Snapshoot</w:t>
            </w:r>
          </w:p>
        </w:tc>
        <w:tc>
          <w:tcPr>
            <w:tcW w:w="4920" w:type="dxa"/>
          </w:tcPr>
          <w:p w14:paraId="560D88E3">
            <w:pPr>
              <w:pStyle w:val="8"/>
              <w:spacing w:before="9"/>
              <w:rPr>
                <w:b/>
                <w:sz w:val="2"/>
              </w:rPr>
            </w:pPr>
          </w:p>
          <w:p w14:paraId="1A423ED5">
            <w:pPr>
              <w:pStyle w:val="8"/>
              <w:ind w:left="14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9740" cy="2040890"/>
                  <wp:effectExtent l="0" t="0" r="0" b="0"/>
                  <wp:docPr id="103" name="Image 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800" cy="2041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67F7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9" w:hRule="atLeast"/>
        </w:trPr>
        <w:tc>
          <w:tcPr>
            <w:tcW w:w="560" w:type="dxa"/>
          </w:tcPr>
          <w:p w14:paraId="1718D7EE">
            <w:pPr>
              <w:pStyle w:val="8"/>
              <w:rPr>
                <w:b/>
                <w:sz w:val="24"/>
              </w:rPr>
            </w:pPr>
          </w:p>
          <w:p w14:paraId="5A938EA9">
            <w:pPr>
              <w:pStyle w:val="8"/>
              <w:spacing w:before="224"/>
              <w:rPr>
                <w:b/>
                <w:sz w:val="24"/>
              </w:rPr>
            </w:pPr>
          </w:p>
          <w:p w14:paraId="7995DE09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0DF937F5">
            <w:pPr>
              <w:pStyle w:val="8"/>
              <w:rPr>
                <w:b/>
                <w:sz w:val="24"/>
              </w:rPr>
            </w:pPr>
          </w:p>
          <w:p w14:paraId="5C2D7EEC">
            <w:pPr>
              <w:pStyle w:val="8"/>
              <w:spacing w:before="224"/>
              <w:rPr>
                <w:b/>
                <w:sz w:val="24"/>
              </w:rPr>
            </w:pPr>
          </w:p>
          <w:p w14:paraId="622B7455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depedency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php</w:t>
            </w:r>
          </w:p>
        </w:tc>
        <w:tc>
          <w:tcPr>
            <w:tcW w:w="4920" w:type="dxa"/>
          </w:tcPr>
          <w:p w14:paraId="072BC945">
            <w:pPr>
              <w:pStyle w:val="8"/>
              <w:spacing w:before="1"/>
              <w:rPr>
                <w:b/>
                <w:sz w:val="3"/>
              </w:rPr>
            </w:pPr>
          </w:p>
          <w:p w14:paraId="16DA3386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705" cy="1139825"/>
                  <wp:effectExtent l="0" t="0" r="0" b="0"/>
                  <wp:docPr id="104" name="Image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871" cy="1140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A46609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594B26EF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4646A2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9" w:hRule="atLeast"/>
        </w:trPr>
        <w:tc>
          <w:tcPr>
            <w:tcW w:w="560" w:type="dxa"/>
          </w:tcPr>
          <w:p w14:paraId="54BDD617">
            <w:pPr>
              <w:pStyle w:val="8"/>
              <w:rPr>
                <w:b/>
                <w:sz w:val="24"/>
              </w:rPr>
            </w:pPr>
          </w:p>
          <w:p w14:paraId="5051E33B">
            <w:pPr>
              <w:pStyle w:val="8"/>
              <w:spacing w:before="215"/>
              <w:rPr>
                <w:b/>
                <w:sz w:val="24"/>
              </w:rPr>
            </w:pPr>
          </w:p>
          <w:p w14:paraId="5BD9F267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6FA78E58">
            <w:pPr>
              <w:pStyle w:val="8"/>
              <w:rPr>
                <w:b/>
                <w:sz w:val="24"/>
              </w:rPr>
            </w:pPr>
          </w:p>
          <w:p w14:paraId="01632E6E">
            <w:pPr>
              <w:pStyle w:val="8"/>
              <w:spacing w:before="215"/>
              <w:rPr>
                <w:b/>
                <w:sz w:val="24"/>
              </w:rPr>
            </w:pPr>
          </w:p>
          <w:p w14:paraId="6755A6DB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mariadb-</w:t>
            </w:r>
            <w:r>
              <w:rPr>
                <w:spacing w:val="-2"/>
                <w:sz w:val="24"/>
              </w:rPr>
              <w:t>client</w:t>
            </w:r>
          </w:p>
        </w:tc>
        <w:tc>
          <w:tcPr>
            <w:tcW w:w="4920" w:type="dxa"/>
          </w:tcPr>
          <w:p w14:paraId="716C45F4">
            <w:pPr>
              <w:pStyle w:val="8"/>
              <w:spacing w:before="4"/>
              <w:rPr>
                <w:b/>
                <w:sz w:val="2"/>
              </w:rPr>
            </w:pPr>
          </w:p>
          <w:p w14:paraId="5A4EC4F9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705" cy="1139825"/>
                  <wp:effectExtent l="0" t="0" r="0" b="0"/>
                  <wp:docPr id="105" name="Image 1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871" cy="1140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AFD4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560" w:type="dxa"/>
          </w:tcPr>
          <w:p w14:paraId="3D95A859">
            <w:pPr>
              <w:pStyle w:val="8"/>
              <w:spacing w:before="157"/>
              <w:rPr>
                <w:b/>
                <w:sz w:val="24"/>
              </w:rPr>
            </w:pPr>
          </w:p>
          <w:p w14:paraId="00B0549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0A21A600">
            <w:pPr>
              <w:pStyle w:val="8"/>
              <w:spacing w:before="157"/>
              <w:rPr>
                <w:b/>
                <w:sz w:val="24"/>
              </w:rPr>
            </w:pPr>
          </w:p>
          <w:p w14:paraId="0AE9D0AF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gnupg</w:t>
            </w:r>
          </w:p>
        </w:tc>
        <w:tc>
          <w:tcPr>
            <w:tcW w:w="4920" w:type="dxa"/>
          </w:tcPr>
          <w:p w14:paraId="0A2EECAD">
            <w:pPr>
              <w:pStyle w:val="8"/>
              <w:rPr>
                <w:b/>
                <w:sz w:val="3"/>
              </w:rPr>
            </w:pPr>
          </w:p>
          <w:p w14:paraId="4A7A894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1480" cy="678815"/>
                  <wp:effectExtent l="0" t="0" r="0" b="0"/>
                  <wp:docPr id="106" name="Image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511" cy="67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BB27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560" w:type="dxa"/>
          </w:tcPr>
          <w:p w14:paraId="21CC07F5">
            <w:pPr>
              <w:pStyle w:val="8"/>
              <w:spacing w:before="139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59CB491D">
            <w:pPr>
              <w:pStyle w:val="8"/>
              <w:spacing w:before="139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DocumentRoot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phpmyadmin</w:t>
            </w:r>
          </w:p>
        </w:tc>
        <w:tc>
          <w:tcPr>
            <w:tcW w:w="4920" w:type="dxa"/>
          </w:tcPr>
          <w:p w14:paraId="5CE41F07">
            <w:pPr>
              <w:pStyle w:val="8"/>
              <w:spacing w:before="2"/>
              <w:rPr>
                <w:b/>
                <w:sz w:val="2"/>
              </w:rPr>
            </w:pPr>
          </w:p>
          <w:p w14:paraId="14FFBA10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9420" cy="304165"/>
                  <wp:effectExtent l="0" t="0" r="0" b="0"/>
                  <wp:docPr id="107" name="Image 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461" cy="304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43EF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0" w:hRule="atLeast"/>
        </w:trPr>
        <w:tc>
          <w:tcPr>
            <w:tcW w:w="560" w:type="dxa"/>
          </w:tcPr>
          <w:p w14:paraId="33B85571">
            <w:pPr>
              <w:pStyle w:val="8"/>
              <w:rPr>
                <w:b/>
                <w:sz w:val="24"/>
              </w:rPr>
            </w:pPr>
          </w:p>
          <w:p w14:paraId="3053966A">
            <w:pPr>
              <w:pStyle w:val="8"/>
              <w:rPr>
                <w:b/>
                <w:sz w:val="24"/>
              </w:rPr>
            </w:pPr>
          </w:p>
          <w:p w14:paraId="5B64FE76">
            <w:pPr>
              <w:pStyle w:val="8"/>
              <w:spacing w:before="72"/>
              <w:rPr>
                <w:b/>
                <w:sz w:val="24"/>
              </w:rPr>
            </w:pPr>
          </w:p>
          <w:p w14:paraId="22408648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0D83A678">
            <w:pPr>
              <w:pStyle w:val="8"/>
              <w:rPr>
                <w:b/>
                <w:sz w:val="24"/>
              </w:rPr>
            </w:pPr>
          </w:p>
          <w:p w14:paraId="07587D0A">
            <w:pPr>
              <w:pStyle w:val="8"/>
              <w:rPr>
                <w:b/>
                <w:sz w:val="24"/>
              </w:rPr>
            </w:pPr>
          </w:p>
          <w:p w14:paraId="3E4096D7">
            <w:pPr>
              <w:pStyle w:val="8"/>
              <w:spacing w:before="72"/>
              <w:rPr>
                <w:b/>
                <w:sz w:val="24"/>
              </w:rPr>
            </w:pPr>
          </w:p>
          <w:p w14:paraId="648331FA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Pindah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DocumentRoot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phpmyadmin</w:t>
            </w:r>
          </w:p>
        </w:tc>
        <w:tc>
          <w:tcPr>
            <w:tcW w:w="4920" w:type="dxa"/>
          </w:tcPr>
          <w:p w14:paraId="79E0606B">
            <w:pPr>
              <w:pStyle w:val="8"/>
              <w:spacing w:before="11"/>
              <w:rPr>
                <w:b/>
                <w:sz w:val="2"/>
              </w:rPr>
            </w:pPr>
          </w:p>
          <w:p w14:paraId="3E790C6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7515" cy="1322070"/>
                  <wp:effectExtent l="0" t="0" r="0" b="0"/>
                  <wp:docPr id="108" name="Image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893" cy="1322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0939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0" w:hRule="atLeast"/>
        </w:trPr>
        <w:tc>
          <w:tcPr>
            <w:tcW w:w="560" w:type="dxa"/>
          </w:tcPr>
          <w:p w14:paraId="1F034493">
            <w:pPr>
              <w:pStyle w:val="8"/>
              <w:rPr>
                <w:b/>
                <w:sz w:val="24"/>
              </w:rPr>
            </w:pPr>
          </w:p>
          <w:p w14:paraId="1D253B8E">
            <w:pPr>
              <w:pStyle w:val="8"/>
              <w:rPr>
                <w:b/>
                <w:sz w:val="24"/>
              </w:rPr>
            </w:pPr>
          </w:p>
          <w:p w14:paraId="1DFAC534">
            <w:pPr>
              <w:pStyle w:val="8"/>
              <w:spacing w:before="65"/>
              <w:rPr>
                <w:b/>
                <w:sz w:val="24"/>
              </w:rPr>
            </w:pPr>
          </w:p>
          <w:p w14:paraId="74551530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00" w:type="dxa"/>
          </w:tcPr>
          <w:p w14:paraId="1E909E8F">
            <w:pPr>
              <w:pStyle w:val="8"/>
              <w:rPr>
                <w:b/>
                <w:sz w:val="24"/>
              </w:rPr>
            </w:pPr>
          </w:p>
          <w:p w14:paraId="1EA51012">
            <w:pPr>
              <w:pStyle w:val="8"/>
              <w:rPr>
                <w:b/>
                <w:sz w:val="24"/>
              </w:rPr>
            </w:pPr>
          </w:p>
          <w:p w14:paraId="703873E6">
            <w:pPr>
              <w:pStyle w:val="8"/>
              <w:spacing w:before="65"/>
              <w:rPr>
                <w:b/>
                <w:sz w:val="24"/>
              </w:rPr>
            </w:pPr>
          </w:p>
          <w:p w14:paraId="3DDA26F9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Installer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phpMyAdmin</w:t>
            </w:r>
          </w:p>
        </w:tc>
        <w:tc>
          <w:tcPr>
            <w:tcW w:w="4920" w:type="dxa"/>
          </w:tcPr>
          <w:p w14:paraId="3F363D1C">
            <w:pPr>
              <w:pStyle w:val="8"/>
              <w:spacing w:before="4"/>
              <w:rPr>
                <w:b/>
                <w:sz w:val="2"/>
              </w:rPr>
            </w:pPr>
          </w:p>
          <w:p w14:paraId="38B83912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7515" cy="1322070"/>
                  <wp:effectExtent l="0" t="0" r="0" b="0"/>
                  <wp:docPr id="109" name="Image 1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893" cy="1322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7F8A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0" w:hRule="atLeast"/>
        </w:trPr>
        <w:tc>
          <w:tcPr>
            <w:tcW w:w="560" w:type="dxa"/>
          </w:tcPr>
          <w:p w14:paraId="5E889F78">
            <w:pPr>
              <w:pStyle w:val="8"/>
              <w:rPr>
                <w:b/>
                <w:sz w:val="24"/>
              </w:rPr>
            </w:pPr>
          </w:p>
          <w:p w14:paraId="2CFA0129">
            <w:pPr>
              <w:pStyle w:val="8"/>
              <w:rPr>
                <w:b/>
                <w:sz w:val="24"/>
              </w:rPr>
            </w:pPr>
          </w:p>
          <w:p w14:paraId="28748B49">
            <w:pPr>
              <w:pStyle w:val="8"/>
              <w:rPr>
                <w:b/>
                <w:sz w:val="24"/>
              </w:rPr>
            </w:pPr>
          </w:p>
          <w:p w14:paraId="7E0BCD19">
            <w:pPr>
              <w:pStyle w:val="8"/>
              <w:rPr>
                <w:b/>
                <w:sz w:val="24"/>
              </w:rPr>
            </w:pPr>
          </w:p>
          <w:p w14:paraId="4EA920E7">
            <w:pPr>
              <w:pStyle w:val="8"/>
              <w:spacing w:before="213"/>
              <w:rPr>
                <w:b/>
                <w:sz w:val="24"/>
              </w:rPr>
            </w:pPr>
          </w:p>
          <w:p w14:paraId="114A2070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00" w:type="dxa"/>
          </w:tcPr>
          <w:p w14:paraId="016CB08C">
            <w:pPr>
              <w:pStyle w:val="8"/>
              <w:rPr>
                <w:b/>
                <w:sz w:val="24"/>
              </w:rPr>
            </w:pPr>
          </w:p>
          <w:p w14:paraId="3A0EDCAE">
            <w:pPr>
              <w:pStyle w:val="8"/>
              <w:rPr>
                <w:b/>
                <w:sz w:val="24"/>
              </w:rPr>
            </w:pPr>
          </w:p>
          <w:p w14:paraId="5FCF7172">
            <w:pPr>
              <w:pStyle w:val="8"/>
              <w:rPr>
                <w:b/>
                <w:sz w:val="24"/>
              </w:rPr>
            </w:pPr>
          </w:p>
          <w:p w14:paraId="15EB5BE5">
            <w:pPr>
              <w:pStyle w:val="8"/>
              <w:rPr>
                <w:b/>
                <w:sz w:val="24"/>
              </w:rPr>
            </w:pPr>
          </w:p>
          <w:p w14:paraId="0A4800CF">
            <w:pPr>
              <w:pStyle w:val="8"/>
              <w:spacing w:before="45"/>
              <w:rPr>
                <w:b/>
                <w:sz w:val="24"/>
              </w:rPr>
            </w:pPr>
          </w:p>
          <w:p w14:paraId="7B88ADC5">
            <w:pPr>
              <w:pStyle w:val="8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installer </w:t>
            </w:r>
            <w:r>
              <w:rPr>
                <w:spacing w:val="-2"/>
                <w:sz w:val="24"/>
              </w:rPr>
              <w:t>phpMyAdmin</w:t>
            </w:r>
          </w:p>
        </w:tc>
        <w:tc>
          <w:tcPr>
            <w:tcW w:w="4920" w:type="dxa"/>
          </w:tcPr>
          <w:p w14:paraId="464C9F89">
            <w:pPr>
              <w:pStyle w:val="8"/>
              <w:spacing w:before="6"/>
              <w:rPr>
                <w:b/>
                <w:sz w:val="3"/>
              </w:rPr>
            </w:pPr>
          </w:p>
          <w:p w14:paraId="73C51209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070" cy="2232025"/>
                  <wp:effectExtent l="0" t="0" r="0" b="0"/>
                  <wp:docPr id="110" name="Image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586" cy="2232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3D0B8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437127BF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15CC63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0" w:hRule="atLeast"/>
        </w:trPr>
        <w:tc>
          <w:tcPr>
            <w:tcW w:w="560" w:type="dxa"/>
          </w:tcPr>
          <w:p w14:paraId="44C57D24">
            <w:pPr>
              <w:pStyle w:val="8"/>
              <w:rPr>
                <w:b/>
                <w:sz w:val="24"/>
              </w:rPr>
            </w:pPr>
          </w:p>
          <w:p w14:paraId="01C79671">
            <w:pPr>
              <w:pStyle w:val="8"/>
              <w:rPr>
                <w:b/>
                <w:sz w:val="24"/>
              </w:rPr>
            </w:pPr>
          </w:p>
          <w:p w14:paraId="26C46B32">
            <w:pPr>
              <w:pStyle w:val="8"/>
              <w:rPr>
                <w:b/>
                <w:sz w:val="24"/>
              </w:rPr>
            </w:pPr>
          </w:p>
          <w:p w14:paraId="351BC938">
            <w:pPr>
              <w:pStyle w:val="8"/>
              <w:rPr>
                <w:b/>
                <w:sz w:val="24"/>
              </w:rPr>
            </w:pPr>
          </w:p>
          <w:p w14:paraId="7E86DB01">
            <w:pPr>
              <w:pStyle w:val="8"/>
              <w:spacing w:before="199"/>
              <w:rPr>
                <w:b/>
                <w:sz w:val="24"/>
              </w:rPr>
            </w:pPr>
          </w:p>
          <w:p w14:paraId="51FC6FC2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400" w:type="dxa"/>
          </w:tcPr>
          <w:p w14:paraId="0A53552A">
            <w:pPr>
              <w:pStyle w:val="8"/>
              <w:rPr>
                <w:b/>
                <w:sz w:val="24"/>
              </w:rPr>
            </w:pPr>
          </w:p>
          <w:p w14:paraId="4C55FDA2">
            <w:pPr>
              <w:pStyle w:val="8"/>
              <w:rPr>
                <w:b/>
                <w:sz w:val="24"/>
              </w:rPr>
            </w:pPr>
          </w:p>
          <w:p w14:paraId="1E0083E6">
            <w:pPr>
              <w:pStyle w:val="8"/>
              <w:rPr>
                <w:b/>
                <w:sz w:val="24"/>
              </w:rPr>
            </w:pPr>
          </w:p>
          <w:p w14:paraId="0FB59799">
            <w:pPr>
              <w:pStyle w:val="8"/>
              <w:rPr>
                <w:b/>
                <w:sz w:val="24"/>
              </w:rPr>
            </w:pPr>
          </w:p>
          <w:p w14:paraId="6DE491AE">
            <w:pPr>
              <w:pStyle w:val="8"/>
              <w:spacing w:before="199"/>
              <w:rPr>
                <w:b/>
                <w:sz w:val="24"/>
              </w:rPr>
            </w:pPr>
          </w:p>
          <w:p w14:paraId="385FCCF9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Cek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installer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2"/>
                <w:sz w:val="24"/>
              </w:rPr>
              <w:t xml:space="preserve"> signature</w:t>
            </w:r>
          </w:p>
        </w:tc>
        <w:tc>
          <w:tcPr>
            <w:tcW w:w="4920" w:type="dxa"/>
          </w:tcPr>
          <w:p w14:paraId="2A614FAD">
            <w:pPr>
              <w:pStyle w:val="8"/>
              <w:spacing w:before="4"/>
              <w:rPr>
                <w:b/>
                <w:sz w:val="2"/>
              </w:rPr>
            </w:pPr>
          </w:p>
          <w:p w14:paraId="789240F2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070" cy="2232025"/>
                  <wp:effectExtent l="0" t="0" r="0" b="0"/>
                  <wp:docPr id="111" name="Image 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586" cy="2232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F624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560" w:type="dxa"/>
          </w:tcPr>
          <w:p w14:paraId="5280E476">
            <w:pPr>
              <w:pStyle w:val="8"/>
              <w:spacing w:before="110"/>
              <w:rPr>
                <w:b/>
                <w:sz w:val="24"/>
              </w:rPr>
            </w:pPr>
          </w:p>
          <w:p w14:paraId="4ADD9070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400" w:type="dxa"/>
          </w:tcPr>
          <w:p w14:paraId="0B7EE6E4">
            <w:pPr>
              <w:pStyle w:val="8"/>
              <w:spacing w:before="110"/>
              <w:rPr>
                <w:b/>
                <w:sz w:val="24"/>
              </w:rPr>
            </w:pPr>
          </w:p>
          <w:p w14:paraId="4B5181CD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phpMyAdmin</w:t>
            </w:r>
          </w:p>
        </w:tc>
        <w:tc>
          <w:tcPr>
            <w:tcW w:w="4920" w:type="dxa"/>
          </w:tcPr>
          <w:p w14:paraId="0AF0874B">
            <w:pPr>
              <w:pStyle w:val="8"/>
              <w:spacing w:before="5"/>
              <w:rPr>
                <w:b/>
                <w:sz w:val="3"/>
              </w:rPr>
            </w:pPr>
          </w:p>
          <w:p w14:paraId="5C136686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1800" cy="617220"/>
                  <wp:effectExtent l="0" t="0" r="0" b="0"/>
                  <wp:docPr id="112" name="Image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151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A8FD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60" w:type="dxa"/>
          </w:tcPr>
          <w:p w14:paraId="7AC4DDA1">
            <w:pPr>
              <w:pStyle w:val="8"/>
              <w:spacing w:before="67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400" w:type="dxa"/>
          </w:tcPr>
          <w:p w14:paraId="2C2CF88F">
            <w:pPr>
              <w:pStyle w:val="8"/>
              <w:spacing w:before="67"/>
              <w:ind w:left="114"/>
              <w:rPr>
                <w:sz w:val="24"/>
              </w:rPr>
            </w:pPr>
            <w:r>
              <w:rPr>
                <w:sz w:val="24"/>
              </w:rPr>
              <w:t>Unpack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installer</w:t>
            </w:r>
            <w:r>
              <w:rPr>
                <w:spacing w:val="-2"/>
                <w:sz w:val="24"/>
              </w:rPr>
              <w:t xml:space="preserve"> phpMyAdmin</w:t>
            </w:r>
          </w:p>
        </w:tc>
        <w:tc>
          <w:tcPr>
            <w:tcW w:w="4920" w:type="dxa"/>
          </w:tcPr>
          <w:p w14:paraId="02DC8A6F">
            <w:pPr>
              <w:pStyle w:val="8"/>
              <w:spacing w:before="8" w:after="1"/>
              <w:rPr>
                <w:b/>
                <w:sz w:val="10"/>
              </w:rPr>
            </w:pPr>
          </w:p>
          <w:p w14:paraId="0F24CEED">
            <w:pPr>
              <w:pStyle w:val="8"/>
              <w:spacing w:line="163" w:lineRule="exact"/>
              <w:ind w:left="14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2959100" cy="103505"/>
                  <wp:effectExtent l="0" t="0" r="0" b="0"/>
                  <wp:docPr id="113" name="Image 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642" cy="10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916D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560" w:type="dxa"/>
          </w:tcPr>
          <w:p w14:paraId="6EE15AB3">
            <w:pPr>
              <w:pStyle w:val="8"/>
              <w:rPr>
                <w:b/>
                <w:sz w:val="24"/>
              </w:rPr>
            </w:pPr>
          </w:p>
          <w:p w14:paraId="03F628EA">
            <w:pPr>
              <w:pStyle w:val="8"/>
              <w:spacing w:before="76"/>
              <w:rPr>
                <w:b/>
                <w:sz w:val="24"/>
              </w:rPr>
            </w:pPr>
          </w:p>
          <w:p w14:paraId="2AB4F278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400" w:type="dxa"/>
          </w:tcPr>
          <w:p w14:paraId="75EB1EC1">
            <w:pPr>
              <w:pStyle w:val="8"/>
              <w:rPr>
                <w:b/>
                <w:sz w:val="24"/>
              </w:rPr>
            </w:pPr>
          </w:p>
          <w:p w14:paraId="2CB68BEB">
            <w:pPr>
              <w:pStyle w:val="8"/>
              <w:spacing w:before="76"/>
              <w:rPr>
                <w:b/>
                <w:sz w:val="24"/>
              </w:rPr>
            </w:pPr>
          </w:p>
          <w:p w14:paraId="1B199717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virtualhost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phpmyadmin</w:t>
            </w:r>
          </w:p>
        </w:tc>
        <w:tc>
          <w:tcPr>
            <w:tcW w:w="4920" w:type="dxa"/>
          </w:tcPr>
          <w:p w14:paraId="6ACDF52D">
            <w:pPr>
              <w:pStyle w:val="8"/>
              <w:spacing w:before="7"/>
              <w:rPr>
                <w:b/>
                <w:sz w:val="2"/>
              </w:rPr>
            </w:pPr>
          </w:p>
          <w:p w14:paraId="5481736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4655" cy="953135"/>
                  <wp:effectExtent l="0" t="0" r="0" b="0"/>
                  <wp:docPr id="114" name="Image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053" cy="95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9E80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560" w:type="dxa"/>
          </w:tcPr>
          <w:p w14:paraId="42E2DBA8">
            <w:pPr>
              <w:pStyle w:val="8"/>
              <w:rPr>
                <w:b/>
                <w:sz w:val="24"/>
              </w:rPr>
            </w:pPr>
          </w:p>
          <w:p w14:paraId="3888BEC3">
            <w:pPr>
              <w:pStyle w:val="8"/>
              <w:spacing w:before="79"/>
              <w:rPr>
                <w:b/>
                <w:sz w:val="24"/>
              </w:rPr>
            </w:pPr>
          </w:p>
          <w:p w14:paraId="7DB0777B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400" w:type="dxa"/>
          </w:tcPr>
          <w:p w14:paraId="7C9D0B4B">
            <w:pPr>
              <w:pStyle w:val="8"/>
              <w:rPr>
                <w:b/>
                <w:sz w:val="24"/>
              </w:rPr>
            </w:pPr>
          </w:p>
          <w:p w14:paraId="4B6D18EF">
            <w:pPr>
              <w:pStyle w:val="8"/>
              <w:spacing w:before="79"/>
              <w:rPr>
                <w:b/>
                <w:sz w:val="24"/>
              </w:rPr>
            </w:pPr>
          </w:p>
          <w:p w14:paraId="4BE2B2F8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phpmyadmin.conf</w:t>
            </w:r>
          </w:p>
        </w:tc>
        <w:tc>
          <w:tcPr>
            <w:tcW w:w="4920" w:type="dxa"/>
          </w:tcPr>
          <w:p w14:paraId="4D91BB17">
            <w:pPr>
              <w:pStyle w:val="8"/>
              <w:spacing w:before="11"/>
              <w:rPr>
                <w:b/>
                <w:sz w:val="2"/>
              </w:rPr>
            </w:pPr>
          </w:p>
          <w:p w14:paraId="1162B5A9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4655" cy="953135"/>
                  <wp:effectExtent l="0" t="0" r="0" b="0"/>
                  <wp:docPr id="115" name="Image 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053" cy="95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BFB4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560" w:type="dxa"/>
          </w:tcPr>
          <w:p w14:paraId="19F6D6A8">
            <w:pPr>
              <w:pStyle w:val="8"/>
              <w:spacing w:before="145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400" w:type="dxa"/>
          </w:tcPr>
          <w:p w14:paraId="08459D1D">
            <w:pPr>
              <w:pStyle w:val="8"/>
              <w:spacing w:before="145"/>
              <w:ind w:left="114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virtualhost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phpmyadmin.conf</w:t>
            </w:r>
          </w:p>
        </w:tc>
        <w:tc>
          <w:tcPr>
            <w:tcW w:w="4920" w:type="dxa"/>
          </w:tcPr>
          <w:p w14:paraId="4624B2B5">
            <w:pPr>
              <w:pStyle w:val="8"/>
              <w:spacing w:before="2"/>
              <w:rPr>
                <w:b/>
                <w:sz w:val="3"/>
              </w:rPr>
            </w:pPr>
          </w:p>
          <w:p w14:paraId="6E86E1B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5925" cy="292735"/>
                  <wp:effectExtent l="0" t="0" r="0" b="0"/>
                  <wp:docPr id="116" name="Image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320" cy="29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7D43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560" w:type="dxa"/>
          </w:tcPr>
          <w:p w14:paraId="373421CB">
            <w:pPr>
              <w:pStyle w:val="8"/>
              <w:spacing w:before="176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400" w:type="dxa"/>
          </w:tcPr>
          <w:p w14:paraId="611D29BB">
            <w:pPr>
              <w:pStyle w:val="8"/>
              <w:spacing w:before="176"/>
              <w:ind w:left="114"/>
              <w:rPr>
                <w:sz w:val="24"/>
              </w:rPr>
            </w:pPr>
            <w:r>
              <w:rPr>
                <w:sz w:val="24"/>
              </w:rPr>
              <w:t>Reload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restart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</w:p>
        </w:tc>
        <w:tc>
          <w:tcPr>
            <w:tcW w:w="4920" w:type="dxa"/>
          </w:tcPr>
          <w:p w14:paraId="767BCD67">
            <w:pPr>
              <w:pStyle w:val="8"/>
              <w:spacing w:before="8"/>
              <w:rPr>
                <w:b/>
                <w:sz w:val="2"/>
              </w:rPr>
            </w:pPr>
          </w:p>
          <w:p w14:paraId="6C8207DB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705" cy="341630"/>
                  <wp:effectExtent l="0" t="0" r="0" b="0"/>
                  <wp:docPr id="117" name="Image 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871" cy="342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C763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0" w:hRule="atLeast"/>
        </w:trPr>
        <w:tc>
          <w:tcPr>
            <w:tcW w:w="560" w:type="dxa"/>
          </w:tcPr>
          <w:p w14:paraId="4DFADD91">
            <w:pPr>
              <w:pStyle w:val="8"/>
              <w:rPr>
                <w:b/>
                <w:sz w:val="24"/>
              </w:rPr>
            </w:pPr>
          </w:p>
          <w:p w14:paraId="18347B9E">
            <w:pPr>
              <w:pStyle w:val="8"/>
              <w:rPr>
                <w:b/>
                <w:sz w:val="24"/>
              </w:rPr>
            </w:pPr>
          </w:p>
          <w:p w14:paraId="70916A23">
            <w:pPr>
              <w:pStyle w:val="8"/>
              <w:spacing w:before="198"/>
              <w:rPr>
                <w:b/>
                <w:sz w:val="24"/>
              </w:rPr>
            </w:pPr>
          </w:p>
          <w:p w14:paraId="6445FF1F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400" w:type="dxa"/>
          </w:tcPr>
          <w:p w14:paraId="0421A956">
            <w:pPr>
              <w:pStyle w:val="8"/>
              <w:rPr>
                <w:b/>
                <w:sz w:val="24"/>
              </w:rPr>
            </w:pPr>
          </w:p>
          <w:p w14:paraId="4BF3FD55">
            <w:pPr>
              <w:pStyle w:val="8"/>
              <w:rPr>
                <w:b/>
                <w:sz w:val="24"/>
              </w:rPr>
            </w:pPr>
          </w:p>
          <w:p w14:paraId="0119A958">
            <w:pPr>
              <w:pStyle w:val="8"/>
              <w:spacing w:before="198"/>
              <w:rPr>
                <w:b/>
                <w:sz w:val="24"/>
              </w:rPr>
            </w:pPr>
          </w:p>
          <w:p w14:paraId="1E832B8A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Konfig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Silahkan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lanjut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sendiri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!!!</w:t>
            </w:r>
          </w:p>
        </w:tc>
        <w:tc>
          <w:tcPr>
            <w:tcW w:w="4920" w:type="dxa"/>
          </w:tcPr>
          <w:p w14:paraId="517A6C40">
            <w:pPr>
              <w:pStyle w:val="8"/>
              <w:spacing w:before="5"/>
              <w:rPr>
                <w:b/>
                <w:sz w:val="3"/>
              </w:rPr>
            </w:pPr>
          </w:p>
          <w:p w14:paraId="3762FA58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0850" cy="1480820"/>
                  <wp:effectExtent l="0" t="0" r="0" b="0"/>
                  <wp:docPr id="118" name="Image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327" cy="148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B4512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27511561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38679A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560" w:type="dxa"/>
          </w:tcPr>
          <w:p w14:paraId="2739C3B5">
            <w:pPr>
              <w:pStyle w:val="8"/>
              <w:spacing w:before="81"/>
              <w:rPr>
                <w:b/>
                <w:sz w:val="24"/>
              </w:rPr>
            </w:pPr>
          </w:p>
          <w:p w14:paraId="301508AC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400" w:type="dxa"/>
          </w:tcPr>
          <w:p w14:paraId="518E6CBA">
            <w:pPr>
              <w:pStyle w:val="8"/>
              <w:spacing w:before="235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koneksi</w:t>
            </w:r>
          </w:p>
        </w:tc>
        <w:tc>
          <w:tcPr>
            <w:tcW w:w="4920" w:type="dxa"/>
          </w:tcPr>
          <w:p w14:paraId="63970DE9">
            <w:pPr>
              <w:pStyle w:val="8"/>
              <w:spacing w:before="4"/>
              <w:rPr>
                <w:b/>
                <w:sz w:val="2"/>
              </w:rPr>
            </w:pPr>
          </w:p>
          <w:p w14:paraId="1B4B8F46">
            <w:pPr>
              <w:pStyle w:val="8"/>
              <w:ind w:left="14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1645" cy="603885"/>
                  <wp:effectExtent l="0" t="0" r="0" b="0"/>
                  <wp:docPr id="119" name="Image 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146" cy="60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9D38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560" w:type="dxa"/>
          </w:tcPr>
          <w:p w14:paraId="2E404909">
            <w:pPr>
              <w:pStyle w:val="8"/>
              <w:rPr>
                <w:b/>
                <w:sz w:val="24"/>
              </w:rPr>
            </w:pPr>
          </w:p>
          <w:p w14:paraId="78DC70F5">
            <w:pPr>
              <w:pStyle w:val="8"/>
              <w:rPr>
                <w:b/>
                <w:sz w:val="24"/>
              </w:rPr>
            </w:pPr>
          </w:p>
          <w:p w14:paraId="75CF8B1F">
            <w:pPr>
              <w:pStyle w:val="8"/>
              <w:rPr>
                <w:b/>
                <w:sz w:val="24"/>
              </w:rPr>
            </w:pPr>
          </w:p>
          <w:p w14:paraId="303C4594">
            <w:pPr>
              <w:pStyle w:val="8"/>
              <w:spacing w:before="221"/>
              <w:rPr>
                <w:b/>
                <w:sz w:val="24"/>
              </w:rPr>
            </w:pPr>
          </w:p>
          <w:p w14:paraId="5B9D8F8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400" w:type="dxa"/>
          </w:tcPr>
          <w:p w14:paraId="6A9A01AB">
            <w:pPr>
              <w:pStyle w:val="8"/>
              <w:rPr>
                <w:b/>
                <w:sz w:val="24"/>
              </w:rPr>
            </w:pPr>
          </w:p>
          <w:p w14:paraId="3A0A9310">
            <w:pPr>
              <w:pStyle w:val="8"/>
              <w:rPr>
                <w:b/>
                <w:sz w:val="24"/>
              </w:rPr>
            </w:pPr>
          </w:p>
          <w:p w14:paraId="65500599">
            <w:pPr>
              <w:pStyle w:val="8"/>
              <w:rPr>
                <w:b/>
                <w:sz w:val="24"/>
              </w:rPr>
            </w:pPr>
          </w:p>
          <w:p w14:paraId="73F42B1C">
            <w:pPr>
              <w:pStyle w:val="8"/>
              <w:spacing w:before="52"/>
              <w:rPr>
                <w:b/>
                <w:sz w:val="24"/>
              </w:rPr>
            </w:pPr>
          </w:p>
          <w:p w14:paraId="7402856D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index.php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konfig</w:t>
            </w:r>
          </w:p>
        </w:tc>
        <w:tc>
          <w:tcPr>
            <w:tcW w:w="4920" w:type="dxa"/>
          </w:tcPr>
          <w:p w14:paraId="52605009">
            <w:pPr>
              <w:pStyle w:val="8"/>
              <w:spacing w:before="5"/>
              <w:rPr>
                <w:b/>
                <w:sz w:val="3"/>
              </w:rPr>
            </w:pPr>
          </w:p>
          <w:p w14:paraId="6D7D1663">
            <w:pPr>
              <w:pStyle w:val="8"/>
              <w:ind w:left="14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2915" cy="1889760"/>
                  <wp:effectExtent l="0" t="0" r="0" b="0"/>
                  <wp:docPr id="120" name="Image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268" cy="1890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BD62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</w:trPr>
        <w:tc>
          <w:tcPr>
            <w:tcW w:w="560" w:type="dxa"/>
          </w:tcPr>
          <w:p w14:paraId="5398CE7E">
            <w:pPr>
              <w:pStyle w:val="8"/>
              <w:spacing w:before="264"/>
              <w:rPr>
                <w:b/>
                <w:sz w:val="24"/>
              </w:rPr>
            </w:pPr>
          </w:p>
          <w:p w14:paraId="325F1284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400" w:type="dxa"/>
          </w:tcPr>
          <w:p w14:paraId="3BC7985D">
            <w:pPr>
              <w:pStyle w:val="8"/>
              <w:spacing w:before="221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crud.conf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di</w:t>
            </w:r>
          </w:p>
          <w:p w14:paraId="13022010">
            <w:pPr>
              <w:pStyle w:val="8"/>
              <w:spacing w:before="44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/etc/apache2/sites-avaliabe</w:t>
            </w:r>
          </w:p>
        </w:tc>
        <w:tc>
          <w:tcPr>
            <w:tcW w:w="4920" w:type="dxa"/>
          </w:tcPr>
          <w:p w14:paraId="4339BEEC">
            <w:pPr>
              <w:pStyle w:val="8"/>
              <w:spacing w:before="4"/>
              <w:rPr>
                <w:b/>
                <w:sz w:val="6"/>
              </w:rPr>
            </w:pPr>
          </w:p>
          <w:p w14:paraId="2A8CA539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7830" cy="765175"/>
                  <wp:effectExtent l="0" t="0" r="0" b="0"/>
                  <wp:docPr id="121" name="Image 1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136" cy="76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B34A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560" w:type="dxa"/>
          </w:tcPr>
          <w:p w14:paraId="02A461F0">
            <w:pPr>
              <w:pStyle w:val="8"/>
              <w:spacing w:before="102"/>
              <w:rPr>
                <w:b/>
                <w:sz w:val="24"/>
              </w:rPr>
            </w:pPr>
          </w:p>
          <w:p w14:paraId="7754D83A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400" w:type="dxa"/>
          </w:tcPr>
          <w:p w14:paraId="76559B4C">
            <w:pPr>
              <w:pStyle w:val="8"/>
              <w:spacing w:before="226"/>
              <w:ind w:left="114"/>
              <w:rPr>
                <w:sz w:val="24"/>
              </w:rPr>
            </w:pPr>
            <w:r>
              <w:rPr>
                <w:sz w:val="24"/>
              </w:rPr>
              <w:t>En2site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reload</w:t>
            </w:r>
            <w:r>
              <w:rPr>
                <w:spacing w:val="-2"/>
                <w:sz w:val="24"/>
              </w:rPr>
              <w:t xml:space="preserve"> apache2</w:t>
            </w:r>
          </w:p>
        </w:tc>
        <w:tc>
          <w:tcPr>
            <w:tcW w:w="4920" w:type="dxa"/>
          </w:tcPr>
          <w:p w14:paraId="1DC184EC">
            <w:pPr>
              <w:pStyle w:val="8"/>
              <w:spacing w:before="38"/>
              <w:rPr>
                <w:b/>
                <w:sz w:val="20"/>
              </w:rPr>
            </w:pPr>
          </w:p>
          <w:p w14:paraId="0AE84C34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705" cy="303530"/>
                  <wp:effectExtent l="0" t="0" r="0" b="0"/>
                  <wp:docPr id="122" name="Image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871" cy="30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4B86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0" w:hRule="atLeast"/>
        </w:trPr>
        <w:tc>
          <w:tcPr>
            <w:tcW w:w="560" w:type="dxa"/>
          </w:tcPr>
          <w:p w14:paraId="3BF92CB7">
            <w:pPr>
              <w:pStyle w:val="8"/>
              <w:rPr>
                <w:b/>
                <w:sz w:val="24"/>
              </w:rPr>
            </w:pPr>
          </w:p>
          <w:p w14:paraId="05753B94">
            <w:pPr>
              <w:pStyle w:val="8"/>
              <w:rPr>
                <w:b/>
                <w:sz w:val="24"/>
              </w:rPr>
            </w:pPr>
          </w:p>
          <w:p w14:paraId="2175B51D">
            <w:pPr>
              <w:pStyle w:val="8"/>
              <w:spacing w:before="235"/>
              <w:rPr>
                <w:b/>
                <w:sz w:val="24"/>
              </w:rPr>
            </w:pPr>
          </w:p>
          <w:p w14:paraId="71BEB290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400" w:type="dxa"/>
          </w:tcPr>
          <w:p w14:paraId="6C783912">
            <w:pPr>
              <w:pStyle w:val="8"/>
              <w:rPr>
                <w:b/>
                <w:sz w:val="24"/>
              </w:rPr>
            </w:pPr>
          </w:p>
          <w:p w14:paraId="76B69D6A">
            <w:pPr>
              <w:pStyle w:val="8"/>
              <w:rPr>
                <w:b/>
                <w:sz w:val="24"/>
              </w:rPr>
            </w:pPr>
          </w:p>
          <w:p w14:paraId="7142134A">
            <w:pPr>
              <w:pStyle w:val="8"/>
              <w:spacing w:before="66"/>
              <w:rPr>
                <w:b/>
                <w:sz w:val="24"/>
              </w:rPr>
            </w:pPr>
          </w:p>
          <w:p w14:paraId="0F610ED1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Tambahkan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bind9</w:t>
            </w:r>
          </w:p>
        </w:tc>
        <w:tc>
          <w:tcPr>
            <w:tcW w:w="4920" w:type="dxa"/>
          </w:tcPr>
          <w:p w14:paraId="1B45DC18">
            <w:pPr>
              <w:pStyle w:val="8"/>
              <w:spacing w:before="4"/>
              <w:rPr>
                <w:b/>
                <w:sz w:val="3"/>
              </w:rPr>
            </w:pPr>
          </w:p>
          <w:p w14:paraId="77112A91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8310" cy="1527175"/>
                  <wp:effectExtent l="0" t="0" r="0" b="0"/>
                  <wp:docPr id="123" name="Image 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405" cy="152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0AC4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0" w:hRule="atLeast"/>
        </w:trPr>
        <w:tc>
          <w:tcPr>
            <w:tcW w:w="560" w:type="dxa"/>
          </w:tcPr>
          <w:p w14:paraId="5A36D71E">
            <w:pPr>
              <w:pStyle w:val="8"/>
              <w:rPr>
                <w:b/>
                <w:sz w:val="24"/>
              </w:rPr>
            </w:pPr>
          </w:p>
          <w:p w14:paraId="4DCEBBC6">
            <w:pPr>
              <w:pStyle w:val="8"/>
              <w:rPr>
                <w:b/>
                <w:sz w:val="24"/>
              </w:rPr>
            </w:pPr>
          </w:p>
          <w:p w14:paraId="6AA9C572">
            <w:pPr>
              <w:pStyle w:val="8"/>
              <w:spacing w:before="194"/>
              <w:rPr>
                <w:b/>
                <w:sz w:val="24"/>
              </w:rPr>
            </w:pPr>
          </w:p>
          <w:p w14:paraId="64A8741E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400" w:type="dxa"/>
          </w:tcPr>
          <w:p w14:paraId="4DD8A0A0">
            <w:pPr>
              <w:pStyle w:val="8"/>
              <w:rPr>
                <w:b/>
                <w:sz w:val="24"/>
              </w:rPr>
            </w:pPr>
          </w:p>
          <w:p w14:paraId="68F74167">
            <w:pPr>
              <w:pStyle w:val="8"/>
              <w:spacing w:before="150"/>
              <w:rPr>
                <w:b/>
                <w:sz w:val="24"/>
              </w:rPr>
            </w:pPr>
          </w:p>
          <w:p w14:paraId="07807FC9">
            <w:pPr>
              <w:pStyle w:val="8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Lakukan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pengujian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langsung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akses crud.domain kalian.net</w:t>
            </w:r>
          </w:p>
        </w:tc>
        <w:tc>
          <w:tcPr>
            <w:tcW w:w="4920" w:type="dxa"/>
          </w:tcPr>
          <w:p w14:paraId="17177B52">
            <w:pPr>
              <w:pStyle w:val="8"/>
              <w:spacing w:before="5"/>
              <w:rPr>
                <w:b/>
                <w:sz w:val="2"/>
              </w:rPr>
            </w:pPr>
          </w:p>
          <w:p w14:paraId="30299140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1795" cy="1461135"/>
                  <wp:effectExtent l="0" t="0" r="0" b="0"/>
                  <wp:docPr id="124" name="Image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827" cy="146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0E584">
      <w:pPr>
        <w:spacing w:before="37" w:line="240" w:lineRule="auto"/>
        <w:rPr>
          <w:b/>
          <w:sz w:val="24"/>
        </w:rPr>
      </w:pPr>
    </w:p>
    <w:p w14:paraId="18FDBF56">
      <w:pPr>
        <w:pStyle w:val="7"/>
        <w:numPr>
          <w:ilvl w:val="0"/>
          <w:numId w:val="5"/>
        </w:numPr>
        <w:tabs>
          <w:tab w:val="left" w:pos="1091"/>
        </w:tabs>
        <w:spacing w:before="0" w:after="0" w:line="240" w:lineRule="auto"/>
        <w:ind w:left="109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Uji </w:t>
      </w:r>
      <w:r>
        <w:rPr>
          <w:b/>
          <w:spacing w:val="-4"/>
          <w:sz w:val="24"/>
        </w:rPr>
        <w:t>Coba</w:t>
      </w:r>
    </w:p>
    <w:p w14:paraId="2D04B05D">
      <w:pPr>
        <w:spacing w:before="7" w:after="0" w:line="240" w:lineRule="auto"/>
        <w:rPr>
          <w:b/>
          <w:sz w:val="14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3522F8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60" w:type="dxa"/>
          </w:tcPr>
          <w:p w14:paraId="0E228A07">
            <w:pPr>
              <w:pStyle w:val="8"/>
              <w:spacing w:before="67"/>
              <w:ind w:left="1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6754C595">
            <w:pPr>
              <w:pStyle w:val="8"/>
              <w:spacing w:before="67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Uji </w:t>
            </w:r>
            <w:r>
              <w:rPr>
                <w:b/>
                <w:spacing w:val="-4"/>
                <w:sz w:val="24"/>
              </w:rPr>
              <w:t>Coba</w:t>
            </w:r>
          </w:p>
        </w:tc>
        <w:tc>
          <w:tcPr>
            <w:tcW w:w="4920" w:type="dxa"/>
          </w:tcPr>
          <w:p w14:paraId="2191794A">
            <w:pPr>
              <w:pStyle w:val="8"/>
              <w:spacing w:before="67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</w:tbl>
    <w:p w14:paraId="3969974E">
      <w:pPr>
        <w:pStyle w:val="8"/>
        <w:spacing w:after="0"/>
        <w:rPr>
          <w:b/>
          <w:sz w:val="24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2DBFB819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500CAC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0" w:hRule="atLeast"/>
        </w:trPr>
        <w:tc>
          <w:tcPr>
            <w:tcW w:w="560" w:type="dxa"/>
          </w:tcPr>
          <w:p w14:paraId="6255DB2D">
            <w:pPr>
              <w:pStyle w:val="8"/>
              <w:rPr>
                <w:b/>
                <w:sz w:val="24"/>
              </w:rPr>
            </w:pPr>
          </w:p>
          <w:p w14:paraId="4A621302">
            <w:pPr>
              <w:pStyle w:val="8"/>
              <w:rPr>
                <w:b/>
                <w:sz w:val="24"/>
              </w:rPr>
            </w:pPr>
          </w:p>
          <w:p w14:paraId="77E49499">
            <w:pPr>
              <w:pStyle w:val="8"/>
              <w:rPr>
                <w:b/>
                <w:sz w:val="24"/>
              </w:rPr>
            </w:pPr>
          </w:p>
          <w:p w14:paraId="1276574B">
            <w:pPr>
              <w:pStyle w:val="8"/>
              <w:spacing w:before="192"/>
              <w:rPr>
                <w:b/>
                <w:sz w:val="24"/>
              </w:rPr>
            </w:pPr>
          </w:p>
          <w:p w14:paraId="4A326CD7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261A850A">
            <w:pPr>
              <w:pStyle w:val="8"/>
              <w:rPr>
                <w:b/>
                <w:sz w:val="24"/>
              </w:rPr>
            </w:pPr>
          </w:p>
          <w:p w14:paraId="6E1554D0">
            <w:pPr>
              <w:pStyle w:val="8"/>
              <w:rPr>
                <w:b/>
                <w:sz w:val="24"/>
              </w:rPr>
            </w:pPr>
          </w:p>
          <w:p w14:paraId="423A4CF5">
            <w:pPr>
              <w:pStyle w:val="8"/>
              <w:rPr>
                <w:b/>
                <w:sz w:val="24"/>
              </w:rPr>
            </w:pPr>
          </w:p>
          <w:p w14:paraId="5E740C6D">
            <w:pPr>
              <w:pStyle w:val="8"/>
              <w:spacing w:before="192"/>
              <w:rPr>
                <w:b/>
                <w:sz w:val="24"/>
              </w:rPr>
            </w:pPr>
          </w:p>
          <w:p w14:paraId="355E8C74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Cek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Host-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4920" w:type="dxa"/>
          </w:tcPr>
          <w:p w14:paraId="27FD636D">
            <w:pPr>
              <w:pStyle w:val="8"/>
              <w:spacing w:before="4"/>
              <w:rPr>
                <w:b/>
                <w:sz w:val="2"/>
              </w:rPr>
            </w:pPr>
          </w:p>
          <w:p w14:paraId="74E3618F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1165" cy="1851025"/>
                  <wp:effectExtent l="0" t="0" r="0" b="0"/>
                  <wp:docPr id="125" name="Image 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693" cy="185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E0E7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0" w:hRule="atLeast"/>
        </w:trPr>
        <w:tc>
          <w:tcPr>
            <w:tcW w:w="560" w:type="dxa"/>
          </w:tcPr>
          <w:p w14:paraId="3FC83174">
            <w:pPr>
              <w:pStyle w:val="8"/>
              <w:rPr>
                <w:b/>
                <w:sz w:val="24"/>
              </w:rPr>
            </w:pPr>
          </w:p>
          <w:p w14:paraId="31DFE5EF">
            <w:pPr>
              <w:pStyle w:val="8"/>
              <w:rPr>
                <w:b/>
                <w:sz w:val="24"/>
              </w:rPr>
            </w:pPr>
          </w:p>
          <w:p w14:paraId="7C6CCE19">
            <w:pPr>
              <w:pStyle w:val="8"/>
              <w:rPr>
                <w:b/>
                <w:sz w:val="24"/>
              </w:rPr>
            </w:pPr>
          </w:p>
          <w:p w14:paraId="07236F70">
            <w:pPr>
              <w:pStyle w:val="8"/>
              <w:rPr>
                <w:b/>
                <w:sz w:val="24"/>
              </w:rPr>
            </w:pPr>
          </w:p>
          <w:p w14:paraId="14CCE4D9">
            <w:pPr>
              <w:pStyle w:val="8"/>
              <w:spacing w:before="190"/>
              <w:rPr>
                <w:b/>
                <w:sz w:val="24"/>
              </w:rPr>
            </w:pPr>
          </w:p>
          <w:p w14:paraId="1FD4EB37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300F6B34">
            <w:pPr>
              <w:pStyle w:val="8"/>
              <w:rPr>
                <w:b/>
                <w:sz w:val="24"/>
              </w:rPr>
            </w:pPr>
          </w:p>
          <w:p w14:paraId="7E2FF025">
            <w:pPr>
              <w:pStyle w:val="8"/>
              <w:rPr>
                <w:b/>
                <w:sz w:val="24"/>
              </w:rPr>
            </w:pPr>
          </w:p>
          <w:p w14:paraId="3BD5FE97">
            <w:pPr>
              <w:pStyle w:val="8"/>
              <w:rPr>
                <w:b/>
                <w:sz w:val="24"/>
              </w:rPr>
            </w:pPr>
          </w:p>
          <w:p w14:paraId="2B2F1F13">
            <w:pPr>
              <w:pStyle w:val="8"/>
              <w:rPr>
                <w:b/>
                <w:sz w:val="24"/>
              </w:rPr>
            </w:pPr>
          </w:p>
          <w:p w14:paraId="3DBA591F">
            <w:pPr>
              <w:pStyle w:val="8"/>
              <w:spacing w:before="190"/>
              <w:rPr>
                <w:b/>
                <w:sz w:val="24"/>
              </w:rPr>
            </w:pPr>
          </w:p>
          <w:p w14:paraId="3F0A8383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subdomain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phpmyadmin</w:t>
            </w:r>
          </w:p>
        </w:tc>
        <w:tc>
          <w:tcPr>
            <w:tcW w:w="4920" w:type="dxa"/>
          </w:tcPr>
          <w:p w14:paraId="650EE634">
            <w:pPr>
              <w:pStyle w:val="8"/>
              <w:spacing w:before="5"/>
              <w:rPr>
                <w:b/>
                <w:sz w:val="3"/>
              </w:rPr>
            </w:pPr>
          </w:p>
          <w:p w14:paraId="54C0B54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1480" cy="1652905"/>
                  <wp:effectExtent l="0" t="0" r="0" b="0"/>
                  <wp:docPr id="126" name="Image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511" cy="1653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387B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9" w:hRule="atLeast"/>
        </w:trPr>
        <w:tc>
          <w:tcPr>
            <w:tcW w:w="560" w:type="dxa"/>
          </w:tcPr>
          <w:p w14:paraId="240A1941">
            <w:pPr>
              <w:pStyle w:val="8"/>
              <w:rPr>
                <w:b/>
                <w:sz w:val="24"/>
              </w:rPr>
            </w:pPr>
          </w:p>
          <w:p w14:paraId="130DAC35">
            <w:pPr>
              <w:pStyle w:val="8"/>
              <w:rPr>
                <w:b/>
                <w:sz w:val="24"/>
              </w:rPr>
            </w:pPr>
          </w:p>
          <w:p w14:paraId="6802BEDE">
            <w:pPr>
              <w:pStyle w:val="8"/>
              <w:rPr>
                <w:b/>
                <w:sz w:val="24"/>
              </w:rPr>
            </w:pPr>
          </w:p>
          <w:p w14:paraId="08309AB6">
            <w:pPr>
              <w:pStyle w:val="8"/>
              <w:rPr>
                <w:b/>
                <w:sz w:val="24"/>
              </w:rPr>
            </w:pPr>
          </w:p>
          <w:p w14:paraId="0C5CE2ED">
            <w:pPr>
              <w:pStyle w:val="8"/>
              <w:spacing w:before="269"/>
              <w:rPr>
                <w:b/>
                <w:sz w:val="24"/>
              </w:rPr>
            </w:pPr>
          </w:p>
          <w:p w14:paraId="083FB166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3197BE09">
            <w:pPr>
              <w:pStyle w:val="8"/>
              <w:rPr>
                <w:b/>
                <w:sz w:val="24"/>
              </w:rPr>
            </w:pPr>
          </w:p>
          <w:p w14:paraId="2BA343B9">
            <w:pPr>
              <w:pStyle w:val="8"/>
              <w:rPr>
                <w:b/>
                <w:sz w:val="24"/>
              </w:rPr>
            </w:pPr>
          </w:p>
          <w:p w14:paraId="2FC73D1B">
            <w:pPr>
              <w:pStyle w:val="8"/>
              <w:rPr>
                <w:b/>
                <w:sz w:val="24"/>
              </w:rPr>
            </w:pPr>
          </w:p>
          <w:p w14:paraId="5B35AE97">
            <w:pPr>
              <w:pStyle w:val="8"/>
              <w:rPr>
                <w:b/>
                <w:sz w:val="24"/>
              </w:rPr>
            </w:pPr>
          </w:p>
          <w:p w14:paraId="6E52A8DC">
            <w:pPr>
              <w:pStyle w:val="8"/>
              <w:spacing w:before="269"/>
              <w:rPr>
                <w:b/>
                <w:sz w:val="24"/>
              </w:rPr>
            </w:pPr>
          </w:p>
          <w:p w14:paraId="5D08BF5A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root</w:t>
            </w:r>
          </w:p>
        </w:tc>
        <w:tc>
          <w:tcPr>
            <w:tcW w:w="4920" w:type="dxa"/>
          </w:tcPr>
          <w:p w14:paraId="18D3B68D">
            <w:pPr>
              <w:pStyle w:val="8"/>
              <w:spacing w:before="7"/>
              <w:rPr>
                <w:b/>
                <w:sz w:val="2"/>
              </w:rPr>
            </w:pPr>
          </w:p>
          <w:p w14:paraId="7801E16B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47035" cy="2297430"/>
                  <wp:effectExtent l="0" t="0" r="0" b="0"/>
                  <wp:docPr id="127" name="Image 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479" cy="229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2EFC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9" w:hRule="atLeast"/>
        </w:trPr>
        <w:tc>
          <w:tcPr>
            <w:tcW w:w="560" w:type="dxa"/>
          </w:tcPr>
          <w:p w14:paraId="310D38BE">
            <w:pPr>
              <w:pStyle w:val="8"/>
              <w:rPr>
                <w:b/>
                <w:sz w:val="24"/>
              </w:rPr>
            </w:pPr>
          </w:p>
          <w:p w14:paraId="77DB5073">
            <w:pPr>
              <w:pStyle w:val="8"/>
              <w:rPr>
                <w:b/>
                <w:sz w:val="24"/>
              </w:rPr>
            </w:pPr>
          </w:p>
          <w:p w14:paraId="5BCF1529">
            <w:pPr>
              <w:pStyle w:val="8"/>
              <w:rPr>
                <w:b/>
                <w:sz w:val="24"/>
              </w:rPr>
            </w:pPr>
          </w:p>
          <w:p w14:paraId="060A9881">
            <w:pPr>
              <w:pStyle w:val="8"/>
              <w:spacing w:before="151"/>
              <w:rPr>
                <w:b/>
                <w:sz w:val="24"/>
              </w:rPr>
            </w:pPr>
          </w:p>
          <w:p w14:paraId="4443B61B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2BD856D4">
            <w:pPr>
              <w:pStyle w:val="8"/>
              <w:rPr>
                <w:b/>
                <w:sz w:val="24"/>
              </w:rPr>
            </w:pPr>
          </w:p>
          <w:p w14:paraId="1526D76C">
            <w:pPr>
              <w:pStyle w:val="8"/>
              <w:rPr>
                <w:b/>
                <w:sz w:val="24"/>
              </w:rPr>
            </w:pPr>
          </w:p>
          <w:p w14:paraId="4FAF039E">
            <w:pPr>
              <w:pStyle w:val="8"/>
              <w:spacing w:before="276"/>
              <w:rPr>
                <w:b/>
                <w:sz w:val="24"/>
              </w:rPr>
            </w:pPr>
          </w:p>
          <w:p w14:paraId="08856DEA">
            <w:pPr>
              <w:pStyle w:val="8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Screenshoot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tampilan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Dashboard </w:t>
            </w:r>
            <w:r>
              <w:rPr>
                <w:spacing w:val="-2"/>
                <w:sz w:val="24"/>
              </w:rPr>
              <w:t>phpmyadmin</w:t>
            </w:r>
          </w:p>
        </w:tc>
        <w:tc>
          <w:tcPr>
            <w:tcW w:w="4920" w:type="dxa"/>
          </w:tcPr>
          <w:p w14:paraId="14C2B740">
            <w:pPr>
              <w:pStyle w:val="8"/>
              <w:spacing w:before="3"/>
              <w:rPr>
                <w:b/>
                <w:sz w:val="3"/>
              </w:rPr>
            </w:pPr>
          </w:p>
          <w:p w14:paraId="43A8F771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6880" cy="1787525"/>
                  <wp:effectExtent l="0" t="0" r="0" b="0"/>
                  <wp:docPr id="128" name="Image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884" cy="1788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D501A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266E98C4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0776D8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9" w:hRule="atLeast"/>
        </w:trPr>
        <w:tc>
          <w:tcPr>
            <w:tcW w:w="560" w:type="dxa"/>
          </w:tcPr>
          <w:p w14:paraId="76955C51">
            <w:pPr>
              <w:pStyle w:val="8"/>
              <w:rPr>
                <w:b/>
                <w:sz w:val="24"/>
              </w:rPr>
            </w:pPr>
          </w:p>
          <w:p w14:paraId="6582B44B">
            <w:pPr>
              <w:pStyle w:val="8"/>
              <w:rPr>
                <w:b/>
                <w:sz w:val="24"/>
              </w:rPr>
            </w:pPr>
          </w:p>
          <w:p w14:paraId="01CB0091">
            <w:pPr>
              <w:pStyle w:val="8"/>
              <w:spacing w:before="192"/>
              <w:rPr>
                <w:b/>
                <w:sz w:val="24"/>
              </w:rPr>
            </w:pPr>
          </w:p>
          <w:p w14:paraId="07194BB9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4415EEE3">
            <w:pPr>
              <w:pStyle w:val="8"/>
              <w:rPr>
                <w:b/>
                <w:sz w:val="24"/>
              </w:rPr>
            </w:pPr>
          </w:p>
          <w:p w14:paraId="46D0C19C">
            <w:pPr>
              <w:pStyle w:val="8"/>
              <w:rPr>
                <w:b/>
                <w:sz w:val="24"/>
              </w:rPr>
            </w:pPr>
          </w:p>
          <w:p w14:paraId="096B8EDE">
            <w:pPr>
              <w:pStyle w:val="8"/>
              <w:spacing w:before="192"/>
              <w:rPr>
                <w:b/>
                <w:sz w:val="24"/>
              </w:rPr>
            </w:pPr>
          </w:p>
          <w:p w14:paraId="1A9B6523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Screenshoot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tampilan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CRUD</w:t>
            </w:r>
          </w:p>
        </w:tc>
        <w:tc>
          <w:tcPr>
            <w:tcW w:w="4920" w:type="dxa"/>
          </w:tcPr>
          <w:p w14:paraId="550F9AE3">
            <w:pPr>
              <w:pStyle w:val="8"/>
              <w:spacing w:before="4"/>
              <w:rPr>
                <w:b/>
                <w:sz w:val="2"/>
              </w:rPr>
            </w:pPr>
          </w:p>
          <w:p w14:paraId="3D44E4AF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1795" cy="1461135"/>
                  <wp:effectExtent l="0" t="0" r="0" b="0"/>
                  <wp:docPr id="129" name="Image 1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827" cy="146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8E95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9" w:hRule="atLeast"/>
        </w:trPr>
        <w:tc>
          <w:tcPr>
            <w:tcW w:w="560" w:type="dxa"/>
          </w:tcPr>
          <w:p w14:paraId="5F354A31">
            <w:pPr>
              <w:pStyle w:val="8"/>
              <w:rPr>
                <w:b/>
                <w:sz w:val="24"/>
              </w:rPr>
            </w:pPr>
          </w:p>
          <w:p w14:paraId="0A72D120">
            <w:pPr>
              <w:pStyle w:val="8"/>
              <w:rPr>
                <w:b/>
                <w:sz w:val="24"/>
              </w:rPr>
            </w:pPr>
          </w:p>
          <w:p w14:paraId="364F5D44">
            <w:pPr>
              <w:pStyle w:val="8"/>
              <w:spacing w:before="119"/>
              <w:rPr>
                <w:b/>
                <w:sz w:val="24"/>
              </w:rPr>
            </w:pPr>
          </w:p>
          <w:p w14:paraId="2EA5EB12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6E6B74D7">
            <w:pPr>
              <w:pStyle w:val="8"/>
              <w:rPr>
                <w:b/>
                <w:sz w:val="24"/>
              </w:rPr>
            </w:pPr>
          </w:p>
          <w:p w14:paraId="11507C1A">
            <w:pPr>
              <w:pStyle w:val="8"/>
              <w:rPr>
                <w:b/>
                <w:sz w:val="24"/>
              </w:rPr>
            </w:pPr>
          </w:p>
          <w:p w14:paraId="75BFBF38">
            <w:pPr>
              <w:pStyle w:val="8"/>
              <w:spacing w:before="119"/>
              <w:rPr>
                <w:b/>
                <w:sz w:val="24"/>
              </w:rPr>
            </w:pPr>
          </w:p>
          <w:p w14:paraId="2D8D6647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tambah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CRUD</w:t>
            </w:r>
          </w:p>
        </w:tc>
        <w:tc>
          <w:tcPr>
            <w:tcW w:w="4920" w:type="dxa"/>
          </w:tcPr>
          <w:p w14:paraId="5F037467">
            <w:pPr>
              <w:pStyle w:val="8"/>
              <w:spacing w:before="6"/>
              <w:rPr>
                <w:b/>
                <w:sz w:val="5"/>
              </w:rPr>
            </w:pPr>
          </w:p>
          <w:p w14:paraId="04D28E82">
            <w:pPr>
              <w:pStyle w:val="8"/>
              <w:ind w:left="14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27100" cy="904875"/>
                  <wp:effectExtent l="0" t="0" r="0" b="0"/>
                  <wp:docPr id="130" name="Image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525" cy="90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C267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0" w:hRule="atLeast"/>
        </w:trPr>
        <w:tc>
          <w:tcPr>
            <w:tcW w:w="560" w:type="dxa"/>
          </w:tcPr>
          <w:p w14:paraId="7B799DBD">
            <w:pPr>
              <w:pStyle w:val="8"/>
              <w:rPr>
                <w:b/>
                <w:sz w:val="24"/>
              </w:rPr>
            </w:pPr>
          </w:p>
          <w:p w14:paraId="71C1F2FB">
            <w:pPr>
              <w:pStyle w:val="8"/>
              <w:rPr>
                <w:b/>
                <w:sz w:val="24"/>
              </w:rPr>
            </w:pPr>
          </w:p>
          <w:p w14:paraId="56F5FBCC">
            <w:pPr>
              <w:pStyle w:val="8"/>
              <w:spacing w:before="273"/>
              <w:rPr>
                <w:b/>
                <w:sz w:val="24"/>
              </w:rPr>
            </w:pPr>
          </w:p>
          <w:p w14:paraId="03C34689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00" w:type="dxa"/>
          </w:tcPr>
          <w:p w14:paraId="0B7C59EB">
            <w:pPr>
              <w:pStyle w:val="8"/>
              <w:rPr>
                <w:b/>
                <w:sz w:val="24"/>
              </w:rPr>
            </w:pPr>
          </w:p>
          <w:p w14:paraId="73DD7629">
            <w:pPr>
              <w:pStyle w:val="8"/>
              <w:rPr>
                <w:b/>
                <w:sz w:val="24"/>
              </w:rPr>
            </w:pPr>
          </w:p>
          <w:p w14:paraId="14310503">
            <w:pPr>
              <w:pStyle w:val="8"/>
              <w:spacing w:before="273"/>
              <w:rPr>
                <w:b/>
                <w:sz w:val="24"/>
              </w:rPr>
            </w:pPr>
          </w:p>
          <w:p w14:paraId="4A5BCF5F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CRUD</w:t>
            </w:r>
          </w:p>
        </w:tc>
        <w:tc>
          <w:tcPr>
            <w:tcW w:w="4920" w:type="dxa"/>
          </w:tcPr>
          <w:p w14:paraId="2F8951F7">
            <w:pPr>
              <w:pStyle w:val="8"/>
              <w:spacing w:before="4"/>
              <w:rPr>
                <w:b/>
                <w:sz w:val="3"/>
              </w:rPr>
            </w:pPr>
          </w:p>
          <w:p w14:paraId="7E078CB2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7260" cy="1583690"/>
                  <wp:effectExtent l="0" t="0" r="0" b="0"/>
                  <wp:docPr id="131" name="Image 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614" cy="1584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11FD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0" w:hRule="atLeast"/>
        </w:trPr>
        <w:tc>
          <w:tcPr>
            <w:tcW w:w="560" w:type="dxa"/>
          </w:tcPr>
          <w:p w14:paraId="72D133BB">
            <w:pPr>
              <w:pStyle w:val="8"/>
              <w:rPr>
                <w:b/>
                <w:sz w:val="24"/>
              </w:rPr>
            </w:pPr>
          </w:p>
          <w:p w14:paraId="587F1188">
            <w:pPr>
              <w:pStyle w:val="8"/>
              <w:rPr>
                <w:b/>
                <w:sz w:val="24"/>
              </w:rPr>
            </w:pPr>
          </w:p>
          <w:p w14:paraId="4C729807">
            <w:pPr>
              <w:pStyle w:val="8"/>
              <w:spacing w:before="189"/>
              <w:rPr>
                <w:b/>
                <w:sz w:val="24"/>
              </w:rPr>
            </w:pPr>
          </w:p>
          <w:p w14:paraId="349B7AB5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00" w:type="dxa"/>
          </w:tcPr>
          <w:p w14:paraId="1312C8CA">
            <w:pPr>
              <w:pStyle w:val="8"/>
              <w:rPr>
                <w:b/>
                <w:sz w:val="24"/>
              </w:rPr>
            </w:pPr>
          </w:p>
          <w:p w14:paraId="5C663EEA">
            <w:pPr>
              <w:pStyle w:val="8"/>
              <w:rPr>
                <w:b/>
                <w:sz w:val="24"/>
              </w:rPr>
            </w:pPr>
          </w:p>
          <w:p w14:paraId="334E04C6">
            <w:pPr>
              <w:pStyle w:val="8"/>
              <w:spacing w:before="189"/>
              <w:rPr>
                <w:b/>
                <w:sz w:val="24"/>
              </w:rPr>
            </w:pPr>
          </w:p>
          <w:p w14:paraId="29A18F85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Hapus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melalui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CRUD</w:t>
            </w:r>
          </w:p>
        </w:tc>
        <w:tc>
          <w:tcPr>
            <w:tcW w:w="4920" w:type="dxa"/>
          </w:tcPr>
          <w:p w14:paraId="3EA9E1C7">
            <w:pPr>
              <w:pStyle w:val="8"/>
              <w:spacing w:before="1"/>
              <w:rPr>
                <w:b/>
                <w:sz w:val="2"/>
              </w:rPr>
            </w:pPr>
          </w:p>
          <w:p w14:paraId="6CDFEC4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1795" cy="1461135"/>
                  <wp:effectExtent l="0" t="0" r="0" b="0"/>
                  <wp:docPr id="132" name="Image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827" cy="146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3B124">
      <w:pPr>
        <w:spacing w:before="194" w:line="240" w:lineRule="auto"/>
        <w:rPr>
          <w:b/>
          <w:sz w:val="24"/>
        </w:rPr>
      </w:pPr>
    </w:p>
    <w:p w14:paraId="73397302">
      <w:pPr>
        <w:pStyle w:val="7"/>
        <w:numPr>
          <w:ilvl w:val="0"/>
          <w:numId w:val="1"/>
        </w:numPr>
        <w:tabs>
          <w:tab w:val="left" w:pos="731"/>
        </w:tabs>
        <w:spacing w:before="0" w:after="0" w:line="240" w:lineRule="auto"/>
        <w:ind w:left="731" w:right="0" w:hanging="359"/>
        <w:jc w:val="left"/>
        <w:rPr>
          <w:b/>
          <w:sz w:val="24"/>
        </w:rPr>
      </w:pPr>
      <w:r>
        <w:rPr>
          <w:b/>
          <w:sz w:val="24"/>
        </w:rPr>
        <w:t>Mail</w:t>
      </w:r>
      <w:r>
        <w:rPr>
          <w:b/>
          <w:spacing w:val="-2"/>
          <w:sz w:val="24"/>
        </w:rPr>
        <w:t xml:space="preserve"> Server</w:t>
      </w:r>
    </w:p>
    <w:p w14:paraId="095F7AC6">
      <w:pPr>
        <w:pStyle w:val="7"/>
        <w:numPr>
          <w:ilvl w:val="1"/>
          <w:numId w:val="1"/>
        </w:numPr>
        <w:tabs>
          <w:tab w:val="left" w:pos="1090"/>
        </w:tabs>
        <w:spacing w:before="23" w:after="0" w:line="240" w:lineRule="auto"/>
        <w:ind w:left="1090" w:right="0" w:hanging="358"/>
        <w:jc w:val="left"/>
        <w:rPr>
          <w:b/>
          <w:sz w:val="24"/>
        </w:rPr>
      </w:pP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Konfigurasi</w:t>
      </w:r>
    </w:p>
    <w:p w14:paraId="4E9FE828">
      <w:pPr>
        <w:spacing w:before="7" w:after="0" w:line="240" w:lineRule="auto"/>
        <w:rPr>
          <w:b/>
          <w:sz w:val="13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2BB281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60" w:type="dxa"/>
          </w:tcPr>
          <w:p w14:paraId="237A4454">
            <w:pPr>
              <w:pStyle w:val="8"/>
              <w:spacing w:before="79"/>
              <w:ind w:left="1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6877121F">
            <w:pPr>
              <w:pStyle w:val="8"/>
              <w:spacing w:before="7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Konfigurasi</w:t>
            </w:r>
          </w:p>
        </w:tc>
        <w:tc>
          <w:tcPr>
            <w:tcW w:w="4920" w:type="dxa"/>
          </w:tcPr>
          <w:p w14:paraId="77A63D61">
            <w:pPr>
              <w:pStyle w:val="8"/>
              <w:spacing w:before="79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</w:tbl>
    <w:p w14:paraId="6E852FA4">
      <w:pPr>
        <w:pStyle w:val="8"/>
        <w:spacing w:after="0"/>
        <w:rPr>
          <w:b/>
          <w:sz w:val="24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558C00C3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7E7E30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0" w:hRule="atLeast"/>
        </w:trPr>
        <w:tc>
          <w:tcPr>
            <w:tcW w:w="560" w:type="dxa"/>
          </w:tcPr>
          <w:p w14:paraId="768B5643">
            <w:pPr>
              <w:pStyle w:val="8"/>
              <w:rPr>
                <w:b/>
                <w:sz w:val="24"/>
              </w:rPr>
            </w:pPr>
          </w:p>
          <w:p w14:paraId="3974A1E1">
            <w:pPr>
              <w:pStyle w:val="8"/>
              <w:rPr>
                <w:b/>
                <w:sz w:val="24"/>
              </w:rPr>
            </w:pPr>
          </w:p>
          <w:p w14:paraId="56859DC7">
            <w:pPr>
              <w:pStyle w:val="8"/>
              <w:rPr>
                <w:b/>
                <w:sz w:val="24"/>
              </w:rPr>
            </w:pPr>
          </w:p>
          <w:p w14:paraId="666685C1">
            <w:pPr>
              <w:pStyle w:val="8"/>
              <w:rPr>
                <w:b/>
                <w:sz w:val="24"/>
              </w:rPr>
            </w:pPr>
          </w:p>
          <w:p w14:paraId="02016C62">
            <w:pPr>
              <w:pStyle w:val="8"/>
              <w:spacing w:before="64"/>
              <w:rPr>
                <w:b/>
                <w:sz w:val="24"/>
              </w:rPr>
            </w:pPr>
          </w:p>
          <w:p w14:paraId="002F5666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738D80AF">
            <w:pPr>
              <w:pStyle w:val="8"/>
              <w:rPr>
                <w:b/>
                <w:sz w:val="24"/>
              </w:rPr>
            </w:pPr>
          </w:p>
          <w:p w14:paraId="005145D3">
            <w:pPr>
              <w:pStyle w:val="8"/>
              <w:rPr>
                <w:b/>
                <w:sz w:val="24"/>
              </w:rPr>
            </w:pPr>
          </w:p>
          <w:p w14:paraId="3D6649F7">
            <w:pPr>
              <w:pStyle w:val="8"/>
              <w:rPr>
                <w:b/>
                <w:sz w:val="24"/>
              </w:rPr>
            </w:pPr>
          </w:p>
          <w:p w14:paraId="74574B61">
            <w:pPr>
              <w:pStyle w:val="8"/>
              <w:rPr>
                <w:b/>
                <w:sz w:val="24"/>
              </w:rPr>
            </w:pPr>
          </w:p>
          <w:p w14:paraId="019824CB">
            <w:pPr>
              <w:pStyle w:val="8"/>
              <w:spacing w:before="64"/>
              <w:rPr>
                <w:b/>
                <w:sz w:val="24"/>
              </w:rPr>
            </w:pPr>
          </w:p>
          <w:p w14:paraId="393F5160">
            <w:pPr>
              <w:pStyle w:val="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Snapshoot</w:t>
            </w:r>
          </w:p>
        </w:tc>
        <w:tc>
          <w:tcPr>
            <w:tcW w:w="4920" w:type="dxa"/>
          </w:tcPr>
          <w:p w14:paraId="3B78E777">
            <w:pPr>
              <w:pStyle w:val="8"/>
              <w:spacing w:before="4"/>
              <w:rPr>
                <w:b/>
                <w:sz w:val="2"/>
              </w:rPr>
            </w:pPr>
          </w:p>
          <w:p w14:paraId="552B3E7B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7515" cy="2064385"/>
                  <wp:effectExtent l="0" t="0" r="0" b="0"/>
                  <wp:docPr id="133" name="Image 1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890" cy="2064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D965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</w:trPr>
        <w:tc>
          <w:tcPr>
            <w:tcW w:w="560" w:type="dxa"/>
          </w:tcPr>
          <w:p w14:paraId="78A60BCE">
            <w:pPr>
              <w:pStyle w:val="8"/>
              <w:spacing w:before="280"/>
              <w:rPr>
                <w:b/>
                <w:sz w:val="24"/>
              </w:rPr>
            </w:pPr>
          </w:p>
          <w:p w14:paraId="04AAE1DF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0009606F">
            <w:pPr>
              <w:pStyle w:val="8"/>
              <w:spacing w:before="280"/>
              <w:rPr>
                <w:b/>
                <w:sz w:val="24"/>
              </w:rPr>
            </w:pPr>
          </w:p>
          <w:p w14:paraId="2782FD4A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postfix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dovecot</w:t>
            </w:r>
          </w:p>
        </w:tc>
        <w:tc>
          <w:tcPr>
            <w:tcW w:w="4920" w:type="dxa"/>
          </w:tcPr>
          <w:p w14:paraId="4CA79C3B">
            <w:pPr>
              <w:pStyle w:val="8"/>
              <w:spacing w:before="8"/>
              <w:rPr>
                <w:b/>
                <w:sz w:val="2"/>
              </w:rPr>
            </w:pPr>
          </w:p>
          <w:p w14:paraId="06FDA5A4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705" cy="845185"/>
                  <wp:effectExtent l="0" t="0" r="0" b="0"/>
                  <wp:docPr id="134" name="Image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955" cy="845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7DDC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0" w:hRule="atLeast"/>
        </w:trPr>
        <w:tc>
          <w:tcPr>
            <w:tcW w:w="560" w:type="dxa"/>
          </w:tcPr>
          <w:p w14:paraId="781665FB">
            <w:pPr>
              <w:pStyle w:val="8"/>
              <w:rPr>
                <w:b/>
                <w:sz w:val="24"/>
              </w:rPr>
            </w:pPr>
          </w:p>
          <w:p w14:paraId="1D028797">
            <w:pPr>
              <w:pStyle w:val="8"/>
              <w:rPr>
                <w:b/>
                <w:sz w:val="24"/>
              </w:rPr>
            </w:pPr>
          </w:p>
          <w:p w14:paraId="39FD8173">
            <w:pPr>
              <w:pStyle w:val="8"/>
              <w:rPr>
                <w:b/>
                <w:sz w:val="24"/>
              </w:rPr>
            </w:pPr>
          </w:p>
          <w:p w14:paraId="2DDDAEFA">
            <w:pPr>
              <w:pStyle w:val="8"/>
              <w:rPr>
                <w:b/>
                <w:sz w:val="24"/>
              </w:rPr>
            </w:pPr>
          </w:p>
          <w:p w14:paraId="259ABBA9">
            <w:pPr>
              <w:pStyle w:val="8"/>
              <w:spacing w:before="94"/>
              <w:rPr>
                <w:b/>
                <w:sz w:val="24"/>
              </w:rPr>
            </w:pPr>
          </w:p>
          <w:p w14:paraId="0209A265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57292ED0">
            <w:pPr>
              <w:pStyle w:val="8"/>
              <w:rPr>
                <w:b/>
                <w:sz w:val="24"/>
              </w:rPr>
            </w:pPr>
          </w:p>
          <w:p w14:paraId="3700EB01">
            <w:pPr>
              <w:pStyle w:val="8"/>
              <w:rPr>
                <w:b/>
                <w:sz w:val="24"/>
              </w:rPr>
            </w:pPr>
          </w:p>
          <w:p w14:paraId="4601E3B4">
            <w:pPr>
              <w:pStyle w:val="8"/>
              <w:rPr>
                <w:b/>
                <w:sz w:val="24"/>
              </w:rPr>
            </w:pPr>
          </w:p>
          <w:p w14:paraId="1FA9CDC9">
            <w:pPr>
              <w:pStyle w:val="8"/>
              <w:rPr>
                <w:b/>
                <w:sz w:val="24"/>
              </w:rPr>
            </w:pPr>
          </w:p>
          <w:p w14:paraId="30D480E4">
            <w:pPr>
              <w:pStyle w:val="8"/>
              <w:spacing w:before="94"/>
              <w:rPr>
                <w:b/>
                <w:sz w:val="24"/>
              </w:rPr>
            </w:pPr>
          </w:p>
          <w:p w14:paraId="24C9DD69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Dpkg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reconfigure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postfix</w:t>
            </w:r>
          </w:p>
        </w:tc>
        <w:tc>
          <w:tcPr>
            <w:tcW w:w="4920" w:type="dxa"/>
          </w:tcPr>
          <w:p w14:paraId="0B6640C8">
            <w:pPr>
              <w:pStyle w:val="8"/>
              <w:spacing w:before="12"/>
              <w:rPr>
                <w:b/>
                <w:sz w:val="2"/>
              </w:rPr>
            </w:pPr>
          </w:p>
          <w:p w14:paraId="7127926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9100" cy="2080260"/>
                  <wp:effectExtent l="0" t="0" r="0" b="0"/>
                  <wp:docPr id="135" name="Image 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642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DF4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9" w:hRule="atLeast"/>
        </w:trPr>
        <w:tc>
          <w:tcPr>
            <w:tcW w:w="560" w:type="dxa"/>
          </w:tcPr>
          <w:p w14:paraId="0CF8DEF2">
            <w:pPr>
              <w:pStyle w:val="8"/>
              <w:rPr>
                <w:b/>
                <w:sz w:val="24"/>
              </w:rPr>
            </w:pPr>
          </w:p>
          <w:p w14:paraId="71F23628">
            <w:pPr>
              <w:pStyle w:val="8"/>
              <w:rPr>
                <w:b/>
                <w:sz w:val="24"/>
              </w:rPr>
            </w:pPr>
          </w:p>
          <w:p w14:paraId="4B44C9A7">
            <w:pPr>
              <w:pStyle w:val="8"/>
              <w:rPr>
                <w:b/>
                <w:sz w:val="24"/>
              </w:rPr>
            </w:pPr>
          </w:p>
          <w:p w14:paraId="7E5D609D">
            <w:pPr>
              <w:pStyle w:val="8"/>
              <w:rPr>
                <w:b/>
                <w:sz w:val="24"/>
              </w:rPr>
            </w:pPr>
          </w:p>
          <w:p w14:paraId="13E24501">
            <w:pPr>
              <w:pStyle w:val="8"/>
              <w:spacing w:before="91"/>
              <w:rPr>
                <w:b/>
                <w:sz w:val="24"/>
              </w:rPr>
            </w:pPr>
          </w:p>
          <w:p w14:paraId="3A35E5AA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65024F99">
            <w:pPr>
              <w:pStyle w:val="8"/>
              <w:rPr>
                <w:b/>
                <w:sz w:val="24"/>
              </w:rPr>
            </w:pPr>
          </w:p>
          <w:p w14:paraId="277FA7D5">
            <w:pPr>
              <w:pStyle w:val="8"/>
              <w:rPr>
                <w:b/>
                <w:sz w:val="24"/>
              </w:rPr>
            </w:pPr>
          </w:p>
          <w:p w14:paraId="5744D9DD">
            <w:pPr>
              <w:pStyle w:val="8"/>
              <w:rPr>
                <w:b/>
                <w:sz w:val="24"/>
              </w:rPr>
            </w:pPr>
          </w:p>
          <w:p w14:paraId="269FC75F">
            <w:pPr>
              <w:pStyle w:val="8"/>
              <w:rPr>
                <w:b/>
                <w:sz w:val="24"/>
              </w:rPr>
            </w:pPr>
          </w:p>
          <w:p w14:paraId="4643CB44">
            <w:pPr>
              <w:pStyle w:val="8"/>
              <w:spacing w:before="91"/>
              <w:rPr>
                <w:b/>
                <w:sz w:val="24"/>
              </w:rPr>
            </w:pPr>
          </w:p>
          <w:p w14:paraId="788F4778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main.cf</w:t>
            </w:r>
          </w:p>
        </w:tc>
        <w:tc>
          <w:tcPr>
            <w:tcW w:w="4920" w:type="dxa"/>
          </w:tcPr>
          <w:p w14:paraId="6AEFF8BC">
            <w:pPr>
              <w:pStyle w:val="8"/>
              <w:spacing w:before="1"/>
              <w:rPr>
                <w:b/>
                <w:sz w:val="2"/>
              </w:rPr>
            </w:pPr>
          </w:p>
          <w:p w14:paraId="7F66B29F">
            <w:pPr>
              <w:pStyle w:val="8"/>
              <w:ind w:left="140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4345" cy="2127885"/>
                  <wp:effectExtent l="0" t="0" r="0" b="0"/>
                  <wp:docPr id="136" name="Image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375" cy="212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DD3F85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0F2D9E06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2080E0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0" w:hRule="atLeast"/>
        </w:trPr>
        <w:tc>
          <w:tcPr>
            <w:tcW w:w="560" w:type="dxa"/>
          </w:tcPr>
          <w:p w14:paraId="68D65C13">
            <w:pPr>
              <w:pStyle w:val="8"/>
              <w:rPr>
                <w:b/>
                <w:sz w:val="24"/>
              </w:rPr>
            </w:pPr>
          </w:p>
          <w:p w14:paraId="7DA303A9">
            <w:pPr>
              <w:pStyle w:val="8"/>
              <w:rPr>
                <w:b/>
                <w:sz w:val="24"/>
              </w:rPr>
            </w:pPr>
          </w:p>
          <w:p w14:paraId="68B5B049">
            <w:pPr>
              <w:pStyle w:val="8"/>
              <w:rPr>
                <w:b/>
                <w:sz w:val="24"/>
              </w:rPr>
            </w:pPr>
          </w:p>
          <w:p w14:paraId="5AC9F37F">
            <w:pPr>
              <w:pStyle w:val="8"/>
              <w:rPr>
                <w:b/>
                <w:sz w:val="24"/>
              </w:rPr>
            </w:pPr>
          </w:p>
          <w:p w14:paraId="37B53CCE">
            <w:pPr>
              <w:pStyle w:val="8"/>
              <w:spacing w:before="49"/>
              <w:rPr>
                <w:b/>
                <w:sz w:val="24"/>
              </w:rPr>
            </w:pPr>
          </w:p>
          <w:p w14:paraId="13275985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0702560B">
            <w:pPr>
              <w:pStyle w:val="8"/>
              <w:rPr>
                <w:b/>
                <w:sz w:val="24"/>
              </w:rPr>
            </w:pPr>
          </w:p>
          <w:p w14:paraId="1D008755">
            <w:pPr>
              <w:pStyle w:val="8"/>
              <w:rPr>
                <w:b/>
                <w:sz w:val="24"/>
              </w:rPr>
            </w:pPr>
          </w:p>
          <w:p w14:paraId="25354D7C">
            <w:pPr>
              <w:pStyle w:val="8"/>
              <w:rPr>
                <w:b/>
                <w:sz w:val="24"/>
              </w:rPr>
            </w:pPr>
          </w:p>
          <w:p w14:paraId="76482AFA">
            <w:pPr>
              <w:pStyle w:val="8"/>
              <w:rPr>
                <w:b/>
                <w:sz w:val="24"/>
              </w:rPr>
            </w:pPr>
          </w:p>
          <w:p w14:paraId="33642B28">
            <w:pPr>
              <w:pStyle w:val="8"/>
              <w:spacing w:before="49"/>
              <w:rPr>
                <w:b/>
                <w:sz w:val="24"/>
              </w:rPr>
            </w:pPr>
          </w:p>
          <w:p w14:paraId="7F13D37F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dovecot.conf</w:t>
            </w:r>
          </w:p>
        </w:tc>
        <w:tc>
          <w:tcPr>
            <w:tcW w:w="4920" w:type="dxa"/>
          </w:tcPr>
          <w:p w14:paraId="2E58BD31">
            <w:pPr>
              <w:pStyle w:val="8"/>
              <w:spacing w:before="4"/>
              <w:rPr>
                <w:b/>
                <w:sz w:val="2"/>
              </w:rPr>
            </w:pPr>
          </w:p>
          <w:p w14:paraId="4D831DD4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45130" cy="2023110"/>
                  <wp:effectExtent l="0" t="0" r="0" b="0"/>
                  <wp:docPr id="137" name="Imag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549" cy="202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36BA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0" w:hRule="atLeast"/>
        </w:trPr>
        <w:tc>
          <w:tcPr>
            <w:tcW w:w="560" w:type="dxa"/>
          </w:tcPr>
          <w:p w14:paraId="0254ECB3">
            <w:pPr>
              <w:pStyle w:val="8"/>
              <w:rPr>
                <w:b/>
                <w:sz w:val="24"/>
              </w:rPr>
            </w:pPr>
          </w:p>
          <w:p w14:paraId="02F05CF3">
            <w:pPr>
              <w:pStyle w:val="8"/>
              <w:rPr>
                <w:b/>
                <w:sz w:val="24"/>
              </w:rPr>
            </w:pPr>
          </w:p>
          <w:p w14:paraId="549BDE47">
            <w:pPr>
              <w:pStyle w:val="8"/>
              <w:rPr>
                <w:b/>
                <w:sz w:val="24"/>
              </w:rPr>
            </w:pPr>
          </w:p>
          <w:p w14:paraId="3EABBD54">
            <w:pPr>
              <w:pStyle w:val="8"/>
              <w:rPr>
                <w:b/>
                <w:sz w:val="24"/>
              </w:rPr>
            </w:pPr>
          </w:p>
          <w:p w14:paraId="7B23CD79">
            <w:pPr>
              <w:pStyle w:val="8"/>
              <w:rPr>
                <w:b/>
                <w:sz w:val="24"/>
              </w:rPr>
            </w:pPr>
          </w:p>
          <w:p w14:paraId="5FC1D4D9">
            <w:pPr>
              <w:pStyle w:val="8"/>
              <w:rPr>
                <w:b/>
                <w:sz w:val="24"/>
              </w:rPr>
            </w:pPr>
          </w:p>
          <w:p w14:paraId="032EA8AB">
            <w:pPr>
              <w:pStyle w:val="8"/>
              <w:rPr>
                <w:b/>
                <w:sz w:val="24"/>
              </w:rPr>
            </w:pPr>
          </w:p>
          <w:p w14:paraId="5D3C80EB">
            <w:pPr>
              <w:pStyle w:val="8"/>
              <w:rPr>
                <w:b/>
                <w:sz w:val="24"/>
              </w:rPr>
            </w:pPr>
          </w:p>
          <w:p w14:paraId="6E863A77">
            <w:pPr>
              <w:pStyle w:val="8"/>
              <w:rPr>
                <w:b/>
                <w:sz w:val="24"/>
              </w:rPr>
            </w:pPr>
          </w:p>
          <w:p w14:paraId="626F6C03">
            <w:pPr>
              <w:pStyle w:val="8"/>
              <w:spacing w:before="225"/>
              <w:rPr>
                <w:b/>
                <w:sz w:val="24"/>
              </w:rPr>
            </w:pPr>
          </w:p>
          <w:p w14:paraId="0C8B86EE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22307928">
            <w:pPr>
              <w:pStyle w:val="8"/>
              <w:rPr>
                <w:b/>
                <w:sz w:val="24"/>
              </w:rPr>
            </w:pPr>
          </w:p>
          <w:p w14:paraId="5B7C9E52">
            <w:pPr>
              <w:pStyle w:val="8"/>
              <w:rPr>
                <w:b/>
                <w:sz w:val="24"/>
              </w:rPr>
            </w:pPr>
          </w:p>
          <w:p w14:paraId="21CCE0E0">
            <w:pPr>
              <w:pStyle w:val="8"/>
              <w:rPr>
                <w:b/>
                <w:sz w:val="24"/>
              </w:rPr>
            </w:pPr>
          </w:p>
          <w:p w14:paraId="64FD2FC5">
            <w:pPr>
              <w:pStyle w:val="8"/>
              <w:rPr>
                <w:b/>
                <w:sz w:val="24"/>
              </w:rPr>
            </w:pPr>
          </w:p>
          <w:p w14:paraId="0D382C17">
            <w:pPr>
              <w:pStyle w:val="8"/>
              <w:rPr>
                <w:b/>
                <w:sz w:val="24"/>
              </w:rPr>
            </w:pPr>
          </w:p>
          <w:p w14:paraId="470A2BF6">
            <w:pPr>
              <w:pStyle w:val="8"/>
              <w:rPr>
                <w:b/>
                <w:sz w:val="24"/>
              </w:rPr>
            </w:pPr>
          </w:p>
          <w:p w14:paraId="44B9FDAF">
            <w:pPr>
              <w:pStyle w:val="8"/>
              <w:rPr>
                <w:b/>
                <w:sz w:val="24"/>
              </w:rPr>
            </w:pPr>
          </w:p>
          <w:p w14:paraId="27F79176">
            <w:pPr>
              <w:pStyle w:val="8"/>
              <w:rPr>
                <w:b/>
                <w:sz w:val="24"/>
              </w:rPr>
            </w:pPr>
          </w:p>
          <w:p w14:paraId="0AD1AC09">
            <w:pPr>
              <w:pStyle w:val="8"/>
              <w:rPr>
                <w:b/>
                <w:sz w:val="24"/>
              </w:rPr>
            </w:pPr>
          </w:p>
          <w:p w14:paraId="0F9197F3">
            <w:pPr>
              <w:pStyle w:val="8"/>
              <w:spacing w:before="225"/>
              <w:rPr>
                <w:b/>
                <w:sz w:val="24"/>
              </w:rPr>
            </w:pPr>
          </w:p>
          <w:p w14:paraId="12AF638F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  <w:r>
              <w:rPr>
                <w:spacing w:val="-2"/>
                <w:sz w:val="24"/>
              </w:rPr>
              <w:t>auth.conf</w:t>
            </w:r>
          </w:p>
        </w:tc>
        <w:tc>
          <w:tcPr>
            <w:tcW w:w="4920" w:type="dxa"/>
          </w:tcPr>
          <w:p w14:paraId="0ECF1A45">
            <w:pPr>
              <w:pStyle w:val="8"/>
              <w:spacing w:before="5"/>
              <w:rPr>
                <w:b/>
                <w:sz w:val="3"/>
              </w:rPr>
            </w:pPr>
          </w:p>
          <w:p w14:paraId="48AB733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3070" cy="1823720"/>
                  <wp:effectExtent l="0" t="0" r="0" b="0"/>
                  <wp:docPr id="138" name="Image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561" cy="1824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7D59A">
            <w:pPr>
              <w:pStyle w:val="8"/>
              <w:spacing w:before="7"/>
              <w:rPr>
                <w:b/>
                <w:sz w:val="11"/>
              </w:rPr>
            </w:pPr>
          </w:p>
          <w:p w14:paraId="1174E043">
            <w:pPr>
              <w:pStyle w:val="8"/>
              <w:ind w:left="140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6090" cy="2218690"/>
                  <wp:effectExtent l="0" t="0" r="0" b="0"/>
                  <wp:docPr id="139" name="Imag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621" cy="221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8B5A4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68DFE084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652822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0" w:hRule="atLeast"/>
        </w:trPr>
        <w:tc>
          <w:tcPr>
            <w:tcW w:w="560" w:type="dxa"/>
          </w:tcPr>
          <w:p w14:paraId="6A56A91A">
            <w:pPr>
              <w:pStyle w:val="8"/>
              <w:rPr>
                <w:b/>
                <w:sz w:val="24"/>
              </w:rPr>
            </w:pPr>
          </w:p>
          <w:p w14:paraId="7EBDC069">
            <w:pPr>
              <w:pStyle w:val="8"/>
              <w:rPr>
                <w:b/>
                <w:sz w:val="24"/>
              </w:rPr>
            </w:pPr>
          </w:p>
          <w:p w14:paraId="5E7D73C3">
            <w:pPr>
              <w:pStyle w:val="8"/>
              <w:rPr>
                <w:b/>
                <w:sz w:val="24"/>
              </w:rPr>
            </w:pPr>
          </w:p>
          <w:p w14:paraId="684A73F5">
            <w:pPr>
              <w:pStyle w:val="8"/>
              <w:rPr>
                <w:b/>
                <w:sz w:val="24"/>
              </w:rPr>
            </w:pPr>
          </w:p>
          <w:p w14:paraId="5F806429">
            <w:pPr>
              <w:pStyle w:val="8"/>
              <w:rPr>
                <w:b/>
                <w:sz w:val="24"/>
              </w:rPr>
            </w:pPr>
          </w:p>
          <w:p w14:paraId="74CBB4E9">
            <w:pPr>
              <w:pStyle w:val="8"/>
              <w:spacing w:before="243"/>
              <w:rPr>
                <w:b/>
                <w:sz w:val="24"/>
              </w:rPr>
            </w:pPr>
          </w:p>
          <w:p w14:paraId="49A8A95F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400" w:type="dxa"/>
          </w:tcPr>
          <w:p w14:paraId="6C2FE7B9">
            <w:pPr>
              <w:pStyle w:val="8"/>
              <w:rPr>
                <w:b/>
                <w:sz w:val="24"/>
              </w:rPr>
            </w:pPr>
          </w:p>
          <w:p w14:paraId="5678AF1F">
            <w:pPr>
              <w:pStyle w:val="8"/>
              <w:rPr>
                <w:b/>
                <w:sz w:val="24"/>
              </w:rPr>
            </w:pPr>
          </w:p>
          <w:p w14:paraId="76D84323">
            <w:pPr>
              <w:pStyle w:val="8"/>
              <w:rPr>
                <w:b/>
                <w:sz w:val="24"/>
              </w:rPr>
            </w:pPr>
          </w:p>
          <w:p w14:paraId="1686570A">
            <w:pPr>
              <w:pStyle w:val="8"/>
              <w:rPr>
                <w:b/>
                <w:sz w:val="24"/>
              </w:rPr>
            </w:pPr>
          </w:p>
          <w:p w14:paraId="5E919A6C">
            <w:pPr>
              <w:pStyle w:val="8"/>
              <w:rPr>
                <w:b/>
                <w:sz w:val="24"/>
              </w:rPr>
            </w:pPr>
          </w:p>
          <w:p w14:paraId="653A976A">
            <w:pPr>
              <w:pStyle w:val="8"/>
              <w:spacing w:before="243"/>
              <w:rPr>
                <w:b/>
                <w:sz w:val="24"/>
              </w:rPr>
            </w:pPr>
          </w:p>
          <w:p w14:paraId="35B823B4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10-</w:t>
            </w:r>
            <w:r>
              <w:rPr>
                <w:spacing w:val="-2"/>
                <w:sz w:val="24"/>
              </w:rPr>
              <w:t>mail.conf</w:t>
            </w:r>
          </w:p>
        </w:tc>
        <w:tc>
          <w:tcPr>
            <w:tcW w:w="4920" w:type="dxa"/>
          </w:tcPr>
          <w:p w14:paraId="12CEEF0C">
            <w:pPr>
              <w:pStyle w:val="8"/>
              <w:spacing w:before="4"/>
              <w:rPr>
                <w:b/>
                <w:sz w:val="2"/>
              </w:rPr>
            </w:pPr>
          </w:p>
          <w:p w14:paraId="554BC500">
            <w:pPr>
              <w:pStyle w:val="8"/>
              <w:ind w:left="140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2915" cy="2686050"/>
                  <wp:effectExtent l="0" t="0" r="0" b="0"/>
                  <wp:docPr id="140" name="Image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939" cy="268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F947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560" w:type="dxa"/>
          </w:tcPr>
          <w:p w14:paraId="448CF1D3">
            <w:pPr>
              <w:pStyle w:val="8"/>
              <w:spacing w:before="150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400" w:type="dxa"/>
          </w:tcPr>
          <w:p w14:paraId="45C48489">
            <w:pPr>
              <w:pStyle w:val="8"/>
              <w:spacing w:before="150"/>
              <w:ind w:left="114"/>
              <w:rPr>
                <w:sz w:val="24"/>
              </w:rPr>
            </w:pPr>
            <w:r>
              <w:rPr>
                <w:sz w:val="24"/>
              </w:rPr>
              <w:t>Maildirmake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dovecot</w:t>
            </w:r>
          </w:p>
        </w:tc>
        <w:tc>
          <w:tcPr>
            <w:tcW w:w="4920" w:type="dxa"/>
          </w:tcPr>
          <w:p w14:paraId="7587B122">
            <w:pPr>
              <w:pStyle w:val="8"/>
              <w:rPr>
                <w:b/>
                <w:sz w:val="3"/>
              </w:rPr>
            </w:pPr>
          </w:p>
          <w:p w14:paraId="199AB3AA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7990" cy="302895"/>
                  <wp:effectExtent l="0" t="0" r="0" b="0"/>
                  <wp:docPr id="141" name="Imag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281" cy="303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47A2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560" w:type="dxa"/>
          </w:tcPr>
          <w:p w14:paraId="770EF2F7">
            <w:pPr>
              <w:pStyle w:val="8"/>
              <w:spacing w:before="199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400" w:type="dxa"/>
          </w:tcPr>
          <w:p w14:paraId="4378FFF6">
            <w:pPr>
              <w:pStyle w:val="8"/>
              <w:spacing w:before="199"/>
              <w:ind w:left="114"/>
              <w:rPr>
                <w:sz w:val="24"/>
              </w:rPr>
            </w:pPr>
            <w:r>
              <w:rPr>
                <w:sz w:val="24"/>
              </w:rPr>
              <w:t>Restart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postfix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dovecot</w:t>
            </w:r>
          </w:p>
        </w:tc>
        <w:tc>
          <w:tcPr>
            <w:tcW w:w="4920" w:type="dxa"/>
          </w:tcPr>
          <w:p w14:paraId="28FF70DA">
            <w:pPr>
              <w:pStyle w:val="8"/>
              <w:spacing w:before="2"/>
              <w:rPr>
                <w:b/>
                <w:sz w:val="2"/>
              </w:rPr>
            </w:pPr>
          </w:p>
          <w:p w14:paraId="4FEF1B29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0215" cy="381635"/>
                  <wp:effectExtent l="0" t="0" r="0" b="0"/>
                  <wp:docPr id="142" name="Image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68" cy="382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1E01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0" w:hRule="atLeast"/>
        </w:trPr>
        <w:tc>
          <w:tcPr>
            <w:tcW w:w="560" w:type="dxa"/>
          </w:tcPr>
          <w:p w14:paraId="72B11D49">
            <w:pPr>
              <w:pStyle w:val="8"/>
              <w:spacing w:before="177"/>
              <w:rPr>
                <w:b/>
                <w:sz w:val="24"/>
              </w:rPr>
            </w:pPr>
          </w:p>
          <w:p w14:paraId="3AC3ED74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400" w:type="dxa"/>
          </w:tcPr>
          <w:p w14:paraId="451F98BC">
            <w:pPr>
              <w:pStyle w:val="8"/>
              <w:spacing w:before="177"/>
              <w:rPr>
                <w:b/>
                <w:sz w:val="24"/>
              </w:rPr>
            </w:pPr>
          </w:p>
          <w:p w14:paraId="6F15A21D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user1</w:t>
            </w:r>
          </w:p>
        </w:tc>
        <w:tc>
          <w:tcPr>
            <w:tcW w:w="4920" w:type="dxa"/>
          </w:tcPr>
          <w:p w14:paraId="3B562B70">
            <w:pPr>
              <w:pStyle w:val="8"/>
              <w:spacing w:before="11"/>
              <w:rPr>
                <w:b/>
                <w:sz w:val="2"/>
              </w:rPr>
            </w:pPr>
          </w:p>
          <w:p w14:paraId="2CECAE1D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4025" cy="716915"/>
                  <wp:effectExtent l="0" t="0" r="0" b="0"/>
                  <wp:docPr id="143" name="Image 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442" cy="717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C951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560" w:type="dxa"/>
          </w:tcPr>
          <w:p w14:paraId="7465652D">
            <w:pPr>
              <w:pStyle w:val="8"/>
              <w:spacing w:before="171"/>
              <w:rPr>
                <w:b/>
                <w:sz w:val="24"/>
              </w:rPr>
            </w:pPr>
          </w:p>
          <w:p w14:paraId="109318CC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400" w:type="dxa"/>
          </w:tcPr>
          <w:p w14:paraId="5D90282E">
            <w:pPr>
              <w:pStyle w:val="8"/>
              <w:spacing w:before="171"/>
              <w:rPr>
                <w:b/>
                <w:sz w:val="24"/>
              </w:rPr>
            </w:pPr>
          </w:p>
          <w:p w14:paraId="1B160542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user2</w:t>
            </w:r>
          </w:p>
        </w:tc>
        <w:tc>
          <w:tcPr>
            <w:tcW w:w="4920" w:type="dxa"/>
          </w:tcPr>
          <w:p w14:paraId="63280D15">
            <w:pPr>
              <w:pStyle w:val="8"/>
              <w:spacing w:before="4"/>
              <w:rPr>
                <w:b/>
                <w:sz w:val="2"/>
              </w:rPr>
            </w:pPr>
          </w:p>
          <w:p w14:paraId="078D1574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4025" cy="716915"/>
                  <wp:effectExtent l="0" t="0" r="0" b="0"/>
                  <wp:docPr id="144" name="Image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442" cy="717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69D9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9" w:hRule="atLeast"/>
        </w:trPr>
        <w:tc>
          <w:tcPr>
            <w:tcW w:w="560" w:type="dxa"/>
          </w:tcPr>
          <w:p w14:paraId="037C7D71">
            <w:pPr>
              <w:pStyle w:val="8"/>
              <w:rPr>
                <w:b/>
                <w:sz w:val="24"/>
              </w:rPr>
            </w:pPr>
          </w:p>
          <w:p w14:paraId="3797A348">
            <w:pPr>
              <w:pStyle w:val="8"/>
              <w:spacing w:before="57"/>
              <w:rPr>
                <w:b/>
                <w:sz w:val="24"/>
              </w:rPr>
            </w:pPr>
          </w:p>
          <w:p w14:paraId="1602642B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400" w:type="dxa"/>
          </w:tcPr>
          <w:p w14:paraId="23F1E632">
            <w:pPr>
              <w:pStyle w:val="8"/>
              <w:rPr>
                <w:b/>
                <w:sz w:val="24"/>
              </w:rPr>
            </w:pPr>
          </w:p>
          <w:p w14:paraId="1F3BBC08">
            <w:pPr>
              <w:pStyle w:val="8"/>
              <w:spacing w:before="57"/>
              <w:rPr>
                <w:b/>
                <w:sz w:val="24"/>
              </w:rPr>
            </w:pPr>
          </w:p>
          <w:p w14:paraId="3EC3734F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roundcube</w:t>
            </w:r>
          </w:p>
        </w:tc>
        <w:tc>
          <w:tcPr>
            <w:tcW w:w="4920" w:type="dxa"/>
          </w:tcPr>
          <w:p w14:paraId="2267215B">
            <w:pPr>
              <w:pStyle w:val="8"/>
              <w:spacing w:before="6"/>
              <w:rPr>
                <w:b/>
                <w:sz w:val="3"/>
              </w:rPr>
            </w:pPr>
          </w:p>
          <w:p w14:paraId="0528971E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1325" cy="923925"/>
                  <wp:effectExtent l="0" t="0" r="0" b="0"/>
                  <wp:docPr id="145" name="Image 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3658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0" w:hRule="atLeast"/>
        </w:trPr>
        <w:tc>
          <w:tcPr>
            <w:tcW w:w="560" w:type="dxa"/>
          </w:tcPr>
          <w:p w14:paraId="63329301">
            <w:pPr>
              <w:pStyle w:val="8"/>
              <w:rPr>
                <w:b/>
                <w:sz w:val="24"/>
              </w:rPr>
            </w:pPr>
          </w:p>
          <w:p w14:paraId="3DFC3224">
            <w:pPr>
              <w:pStyle w:val="8"/>
              <w:rPr>
                <w:b/>
                <w:sz w:val="24"/>
              </w:rPr>
            </w:pPr>
          </w:p>
          <w:p w14:paraId="702307CF">
            <w:pPr>
              <w:pStyle w:val="8"/>
              <w:spacing w:before="93"/>
              <w:rPr>
                <w:b/>
                <w:sz w:val="24"/>
              </w:rPr>
            </w:pPr>
          </w:p>
          <w:p w14:paraId="7B958203">
            <w:pPr>
              <w:pStyle w:val="8"/>
              <w:spacing w:before="1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400" w:type="dxa"/>
          </w:tcPr>
          <w:p w14:paraId="264FB77D">
            <w:pPr>
              <w:pStyle w:val="8"/>
              <w:rPr>
                <w:b/>
                <w:sz w:val="24"/>
              </w:rPr>
            </w:pPr>
          </w:p>
          <w:p w14:paraId="61ACA44D">
            <w:pPr>
              <w:pStyle w:val="8"/>
              <w:rPr>
                <w:b/>
                <w:sz w:val="24"/>
              </w:rPr>
            </w:pPr>
          </w:p>
          <w:p w14:paraId="0F44B1C9">
            <w:pPr>
              <w:pStyle w:val="8"/>
              <w:spacing w:before="93"/>
              <w:rPr>
                <w:b/>
                <w:sz w:val="24"/>
              </w:rPr>
            </w:pPr>
          </w:p>
          <w:p w14:paraId="4A1147F6">
            <w:pPr>
              <w:pStyle w:val="8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Dpkg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roundcube-</w:t>
            </w:r>
            <w:r>
              <w:rPr>
                <w:spacing w:val="-4"/>
                <w:sz w:val="24"/>
              </w:rPr>
              <w:t>core</w:t>
            </w:r>
          </w:p>
        </w:tc>
        <w:tc>
          <w:tcPr>
            <w:tcW w:w="4920" w:type="dxa"/>
          </w:tcPr>
          <w:p w14:paraId="54E36CE4">
            <w:pPr>
              <w:pStyle w:val="8"/>
              <w:spacing w:before="2"/>
              <w:rPr>
                <w:b/>
                <w:sz w:val="2"/>
              </w:rPr>
            </w:pPr>
          </w:p>
          <w:p w14:paraId="094070A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76880" cy="1360170"/>
                  <wp:effectExtent l="0" t="0" r="0" b="0"/>
                  <wp:docPr id="146" name="Image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155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C3CCB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0F049C78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290DBD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560" w:type="dxa"/>
          </w:tcPr>
          <w:p w14:paraId="1B4B2560">
            <w:pPr>
              <w:pStyle w:val="8"/>
              <w:spacing w:before="201"/>
              <w:rPr>
                <w:b/>
                <w:sz w:val="24"/>
              </w:rPr>
            </w:pPr>
          </w:p>
          <w:p w14:paraId="6CF91EDC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400" w:type="dxa"/>
          </w:tcPr>
          <w:p w14:paraId="6DDEFFE9">
            <w:pPr>
              <w:pStyle w:val="8"/>
              <w:spacing w:before="201"/>
              <w:rPr>
                <w:b/>
                <w:sz w:val="24"/>
              </w:rPr>
            </w:pPr>
          </w:p>
          <w:p w14:paraId="4AFE0718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direktori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virtualhost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4920" w:type="dxa"/>
          </w:tcPr>
          <w:p w14:paraId="258A19F7">
            <w:pPr>
              <w:pStyle w:val="8"/>
              <w:spacing w:before="4"/>
              <w:rPr>
                <w:b/>
                <w:sz w:val="2"/>
              </w:rPr>
            </w:pPr>
          </w:p>
          <w:p w14:paraId="2214B3E3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1640" cy="747395"/>
                  <wp:effectExtent l="0" t="0" r="0" b="0"/>
                  <wp:docPr id="147" name="Image 1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078" cy="747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5C37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9" w:hRule="atLeast"/>
        </w:trPr>
        <w:tc>
          <w:tcPr>
            <w:tcW w:w="560" w:type="dxa"/>
          </w:tcPr>
          <w:p w14:paraId="5624BDDB">
            <w:pPr>
              <w:pStyle w:val="8"/>
              <w:spacing w:before="215"/>
              <w:rPr>
                <w:b/>
                <w:sz w:val="24"/>
              </w:rPr>
            </w:pPr>
          </w:p>
          <w:p w14:paraId="6EBE860F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400" w:type="dxa"/>
          </w:tcPr>
          <w:p w14:paraId="0BFADF51">
            <w:pPr>
              <w:pStyle w:val="8"/>
              <w:spacing w:before="215"/>
              <w:rPr>
                <w:b/>
                <w:sz w:val="24"/>
              </w:rPr>
            </w:pPr>
          </w:p>
          <w:p w14:paraId="371D990B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mail.conf</w:t>
            </w:r>
          </w:p>
        </w:tc>
        <w:tc>
          <w:tcPr>
            <w:tcW w:w="4920" w:type="dxa"/>
          </w:tcPr>
          <w:p w14:paraId="0D442AAC">
            <w:pPr>
              <w:pStyle w:val="8"/>
              <w:spacing w:before="5"/>
              <w:rPr>
                <w:b/>
                <w:sz w:val="3"/>
              </w:rPr>
            </w:pPr>
          </w:p>
          <w:p w14:paraId="079FDA43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1640" cy="747395"/>
                  <wp:effectExtent l="0" t="0" r="0" b="0"/>
                  <wp:docPr id="148" name="Image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078" cy="747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1B66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560" w:type="dxa"/>
          </w:tcPr>
          <w:p w14:paraId="4570F05D">
            <w:pPr>
              <w:pStyle w:val="8"/>
              <w:spacing w:before="217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400" w:type="dxa"/>
          </w:tcPr>
          <w:p w14:paraId="1C2EF3DF">
            <w:pPr>
              <w:pStyle w:val="8"/>
              <w:spacing w:before="217"/>
              <w:ind w:left="114"/>
              <w:rPr>
                <w:sz w:val="24"/>
              </w:rPr>
            </w:pPr>
            <w:r>
              <w:rPr>
                <w:sz w:val="24"/>
              </w:rPr>
              <w:t>Enable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virtualhost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mail.conf</w:t>
            </w:r>
          </w:p>
        </w:tc>
        <w:tc>
          <w:tcPr>
            <w:tcW w:w="4920" w:type="dxa"/>
          </w:tcPr>
          <w:p w14:paraId="78AEB9D9">
            <w:pPr>
              <w:pStyle w:val="8"/>
              <w:spacing w:before="12"/>
              <w:rPr>
                <w:b/>
                <w:sz w:val="2"/>
              </w:rPr>
            </w:pPr>
          </w:p>
          <w:p w14:paraId="4C962A1B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6720" cy="388620"/>
                  <wp:effectExtent l="0" t="0" r="0" b="0"/>
                  <wp:docPr id="149" name="Image 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782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5E79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560" w:type="dxa"/>
          </w:tcPr>
          <w:p w14:paraId="495EF4EF">
            <w:pPr>
              <w:pStyle w:val="8"/>
              <w:spacing w:before="206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400" w:type="dxa"/>
          </w:tcPr>
          <w:p w14:paraId="303CF721">
            <w:pPr>
              <w:pStyle w:val="8"/>
              <w:spacing w:before="206"/>
              <w:ind w:left="114"/>
              <w:rPr>
                <w:sz w:val="24"/>
              </w:rPr>
            </w:pPr>
            <w:r>
              <w:rPr>
                <w:sz w:val="24"/>
              </w:rPr>
              <w:t>Reload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restart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apache2</w:t>
            </w:r>
          </w:p>
        </w:tc>
        <w:tc>
          <w:tcPr>
            <w:tcW w:w="4920" w:type="dxa"/>
          </w:tcPr>
          <w:p w14:paraId="26F844AC">
            <w:pPr>
              <w:pStyle w:val="8"/>
              <w:spacing w:before="3"/>
              <w:rPr>
                <w:b/>
                <w:sz w:val="3"/>
              </w:rPr>
            </w:pPr>
          </w:p>
          <w:p w14:paraId="32CF74E7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81325" cy="371475"/>
                  <wp:effectExtent l="0" t="0" r="0" b="0"/>
                  <wp:docPr id="150" name="Image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5EA24">
      <w:pPr>
        <w:spacing w:before="193" w:line="240" w:lineRule="auto"/>
        <w:rPr>
          <w:b/>
          <w:sz w:val="24"/>
        </w:rPr>
      </w:pPr>
    </w:p>
    <w:p w14:paraId="00DCDEF5">
      <w:pPr>
        <w:pStyle w:val="7"/>
        <w:numPr>
          <w:ilvl w:val="1"/>
          <w:numId w:val="1"/>
        </w:numPr>
        <w:tabs>
          <w:tab w:val="left" w:pos="1091"/>
        </w:tabs>
        <w:spacing w:before="0" w:after="0" w:line="240" w:lineRule="auto"/>
        <w:ind w:left="1091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Uji </w:t>
      </w:r>
      <w:r>
        <w:rPr>
          <w:b/>
          <w:spacing w:val="-4"/>
          <w:sz w:val="24"/>
        </w:rPr>
        <w:t>Coba</w:t>
      </w:r>
    </w:p>
    <w:p w14:paraId="48A252AF">
      <w:pPr>
        <w:spacing w:before="3" w:after="0" w:line="240" w:lineRule="auto"/>
        <w:rPr>
          <w:b/>
          <w:sz w:val="13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3E20EB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560" w:type="dxa"/>
          </w:tcPr>
          <w:p w14:paraId="432F98A1">
            <w:pPr>
              <w:pStyle w:val="8"/>
              <w:spacing w:before="82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4400" w:type="dxa"/>
          </w:tcPr>
          <w:p w14:paraId="268D33B4">
            <w:pPr>
              <w:pStyle w:val="8"/>
              <w:spacing w:before="82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Uji </w:t>
            </w:r>
            <w:r>
              <w:rPr>
                <w:b/>
                <w:spacing w:val="-4"/>
                <w:sz w:val="24"/>
              </w:rPr>
              <w:t>Coba</w:t>
            </w:r>
          </w:p>
        </w:tc>
        <w:tc>
          <w:tcPr>
            <w:tcW w:w="4920" w:type="dxa"/>
          </w:tcPr>
          <w:p w14:paraId="52B5D024">
            <w:pPr>
              <w:pStyle w:val="8"/>
              <w:spacing w:before="82"/>
              <w:ind w:left="1233"/>
              <w:rPr>
                <w:b/>
                <w:sz w:val="24"/>
              </w:rPr>
            </w:pPr>
            <w:r>
              <w:rPr>
                <w:b/>
                <w:sz w:val="24"/>
              </w:rPr>
              <w:t>Screenshot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Hasil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Ujicoba</w:t>
            </w:r>
          </w:p>
        </w:tc>
      </w:tr>
      <w:tr w14:paraId="004B17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0" w:hRule="atLeast"/>
        </w:trPr>
        <w:tc>
          <w:tcPr>
            <w:tcW w:w="560" w:type="dxa"/>
          </w:tcPr>
          <w:p w14:paraId="102A85D2">
            <w:pPr>
              <w:pStyle w:val="8"/>
              <w:rPr>
                <w:b/>
                <w:sz w:val="24"/>
              </w:rPr>
            </w:pPr>
          </w:p>
          <w:p w14:paraId="546F613F">
            <w:pPr>
              <w:pStyle w:val="8"/>
              <w:rPr>
                <w:b/>
                <w:sz w:val="24"/>
              </w:rPr>
            </w:pPr>
          </w:p>
          <w:p w14:paraId="4E1F74BC">
            <w:pPr>
              <w:pStyle w:val="8"/>
              <w:rPr>
                <w:b/>
                <w:sz w:val="24"/>
              </w:rPr>
            </w:pPr>
          </w:p>
          <w:p w14:paraId="528A9EE7">
            <w:pPr>
              <w:pStyle w:val="8"/>
              <w:spacing w:before="190"/>
              <w:rPr>
                <w:b/>
                <w:sz w:val="24"/>
              </w:rPr>
            </w:pPr>
          </w:p>
          <w:p w14:paraId="45028230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400" w:type="dxa"/>
          </w:tcPr>
          <w:p w14:paraId="2F447886">
            <w:pPr>
              <w:pStyle w:val="8"/>
              <w:rPr>
                <w:b/>
                <w:sz w:val="24"/>
              </w:rPr>
            </w:pPr>
          </w:p>
          <w:p w14:paraId="7355D87E">
            <w:pPr>
              <w:pStyle w:val="8"/>
              <w:rPr>
                <w:b/>
                <w:sz w:val="24"/>
              </w:rPr>
            </w:pPr>
          </w:p>
          <w:p w14:paraId="61CFACFD">
            <w:pPr>
              <w:pStyle w:val="8"/>
              <w:rPr>
                <w:b/>
                <w:sz w:val="24"/>
              </w:rPr>
            </w:pPr>
          </w:p>
          <w:p w14:paraId="3511D848">
            <w:pPr>
              <w:pStyle w:val="8"/>
              <w:spacing w:before="190"/>
              <w:rPr>
                <w:b/>
                <w:sz w:val="24"/>
              </w:rPr>
            </w:pPr>
          </w:p>
          <w:p w14:paraId="0318DAC1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website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subdomain</w:t>
            </w:r>
            <w:r>
              <w:rPr>
                <w:spacing w:val="-4"/>
                <w:sz w:val="24"/>
              </w:rPr>
              <w:t xml:space="preserve"> mail</w:t>
            </w:r>
          </w:p>
        </w:tc>
        <w:tc>
          <w:tcPr>
            <w:tcW w:w="4920" w:type="dxa"/>
          </w:tcPr>
          <w:p w14:paraId="1D23FB46">
            <w:pPr>
              <w:pStyle w:val="8"/>
              <w:spacing w:before="2"/>
              <w:rPr>
                <w:b/>
                <w:sz w:val="2"/>
              </w:rPr>
            </w:pPr>
          </w:p>
          <w:p w14:paraId="21931DF5">
            <w:pPr>
              <w:pStyle w:val="8"/>
              <w:ind w:left="140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8790" cy="1880870"/>
                  <wp:effectExtent l="0" t="0" r="0" b="0"/>
                  <wp:docPr id="151" name="Image 1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394" cy="188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08A5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9" w:hRule="atLeast"/>
        </w:trPr>
        <w:tc>
          <w:tcPr>
            <w:tcW w:w="560" w:type="dxa"/>
          </w:tcPr>
          <w:p w14:paraId="01D2048D">
            <w:pPr>
              <w:pStyle w:val="8"/>
              <w:rPr>
                <w:b/>
                <w:sz w:val="24"/>
              </w:rPr>
            </w:pPr>
          </w:p>
          <w:p w14:paraId="743C5791">
            <w:pPr>
              <w:pStyle w:val="8"/>
              <w:rPr>
                <w:b/>
                <w:sz w:val="24"/>
              </w:rPr>
            </w:pPr>
          </w:p>
          <w:p w14:paraId="72379129">
            <w:pPr>
              <w:pStyle w:val="8"/>
              <w:rPr>
                <w:b/>
                <w:sz w:val="24"/>
              </w:rPr>
            </w:pPr>
          </w:p>
          <w:p w14:paraId="580B9687">
            <w:pPr>
              <w:pStyle w:val="8"/>
              <w:rPr>
                <w:b/>
                <w:sz w:val="24"/>
              </w:rPr>
            </w:pPr>
          </w:p>
          <w:p w14:paraId="78736FA1">
            <w:pPr>
              <w:pStyle w:val="8"/>
              <w:spacing w:before="196"/>
              <w:rPr>
                <w:b/>
                <w:sz w:val="24"/>
              </w:rPr>
            </w:pPr>
          </w:p>
          <w:p w14:paraId="610382DD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400" w:type="dxa"/>
          </w:tcPr>
          <w:p w14:paraId="32B1AB84">
            <w:pPr>
              <w:pStyle w:val="8"/>
              <w:rPr>
                <w:b/>
                <w:sz w:val="24"/>
              </w:rPr>
            </w:pPr>
          </w:p>
          <w:p w14:paraId="0758FD05">
            <w:pPr>
              <w:pStyle w:val="8"/>
              <w:rPr>
                <w:b/>
                <w:sz w:val="24"/>
              </w:rPr>
            </w:pPr>
          </w:p>
          <w:p w14:paraId="69C64CEB">
            <w:pPr>
              <w:pStyle w:val="8"/>
              <w:rPr>
                <w:b/>
                <w:sz w:val="24"/>
              </w:rPr>
            </w:pPr>
          </w:p>
          <w:p w14:paraId="7E1F27F9">
            <w:pPr>
              <w:pStyle w:val="8"/>
              <w:rPr>
                <w:b/>
                <w:sz w:val="24"/>
              </w:rPr>
            </w:pPr>
          </w:p>
          <w:p w14:paraId="0BB37479">
            <w:pPr>
              <w:pStyle w:val="8"/>
              <w:spacing w:before="196"/>
              <w:rPr>
                <w:b/>
                <w:sz w:val="24"/>
              </w:rPr>
            </w:pPr>
          </w:p>
          <w:p w14:paraId="5B26256B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920" w:type="dxa"/>
          </w:tcPr>
          <w:p w14:paraId="6AEE9944">
            <w:pPr>
              <w:pStyle w:val="8"/>
              <w:spacing w:before="4"/>
              <w:rPr>
                <w:b/>
                <w:sz w:val="3"/>
              </w:rPr>
            </w:pPr>
          </w:p>
          <w:p w14:paraId="3EBD625C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6240" cy="2185670"/>
                  <wp:effectExtent l="0" t="0" r="0" b="0"/>
                  <wp:docPr id="152" name="Image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541" cy="2185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E1A36">
      <w:pPr>
        <w:pStyle w:val="8"/>
        <w:spacing w:after="0"/>
        <w:rPr>
          <w:sz w:val="20"/>
        </w:rPr>
        <w:sectPr>
          <w:pgSz w:w="11920" w:h="16840"/>
          <w:pgMar w:top="1820" w:right="708" w:bottom="280" w:left="708" w:header="397" w:footer="0" w:gutter="0"/>
          <w:cols w:space="720" w:num="1"/>
        </w:sectPr>
      </w:pPr>
    </w:p>
    <w:p w14:paraId="4D868D61">
      <w:pPr>
        <w:spacing w:before="9" w:line="240" w:lineRule="auto"/>
        <w:rPr>
          <w:b/>
          <w:sz w:val="2"/>
        </w:rPr>
      </w:pPr>
    </w:p>
    <w:tbl>
      <w:tblPr>
        <w:tblStyle w:val="3"/>
        <w:tblW w:w="0" w:type="auto"/>
        <w:tblInd w:w="5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4400"/>
        <w:gridCol w:w="4920"/>
      </w:tblGrid>
      <w:tr w14:paraId="5BF308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0" w:hRule="atLeast"/>
        </w:trPr>
        <w:tc>
          <w:tcPr>
            <w:tcW w:w="560" w:type="dxa"/>
          </w:tcPr>
          <w:p w14:paraId="3897B041">
            <w:pPr>
              <w:pStyle w:val="8"/>
              <w:rPr>
                <w:b/>
                <w:sz w:val="24"/>
              </w:rPr>
            </w:pPr>
          </w:p>
          <w:p w14:paraId="1D614477">
            <w:pPr>
              <w:pStyle w:val="8"/>
              <w:rPr>
                <w:b/>
                <w:sz w:val="24"/>
              </w:rPr>
            </w:pPr>
          </w:p>
          <w:p w14:paraId="186F64F9">
            <w:pPr>
              <w:pStyle w:val="8"/>
              <w:spacing w:before="275"/>
              <w:rPr>
                <w:b/>
                <w:sz w:val="24"/>
              </w:rPr>
            </w:pPr>
          </w:p>
          <w:p w14:paraId="4D198E00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400" w:type="dxa"/>
          </w:tcPr>
          <w:p w14:paraId="4900EDE5">
            <w:pPr>
              <w:pStyle w:val="8"/>
              <w:rPr>
                <w:b/>
                <w:sz w:val="24"/>
              </w:rPr>
            </w:pPr>
          </w:p>
          <w:p w14:paraId="2318A312">
            <w:pPr>
              <w:pStyle w:val="8"/>
              <w:rPr>
                <w:b/>
                <w:sz w:val="24"/>
              </w:rPr>
            </w:pPr>
          </w:p>
          <w:p w14:paraId="37AD6785">
            <w:pPr>
              <w:pStyle w:val="8"/>
              <w:spacing w:before="275"/>
              <w:rPr>
                <w:b/>
                <w:sz w:val="24"/>
              </w:rPr>
            </w:pPr>
          </w:p>
          <w:p w14:paraId="103325CB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 mengirim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 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920" w:type="dxa"/>
          </w:tcPr>
          <w:p w14:paraId="669F6731">
            <w:pPr>
              <w:pStyle w:val="8"/>
              <w:spacing w:before="4"/>
              <w:rPr>
                <w:b/>
                <w:sz w:val="2"/>
              </w:rPr>
            </w:pPr>
          </w:p>
          <w:p w14:paraId="1A39D59C">
            <w:pPr>
              <w:pStyle w:val="8"/>
              <w:ind w:left="140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5615" cy="1609090"/>
                  <wp:effectExtent l="0" t="0" r="0" b="0"/>
                  <wp:docPr id="153" name="Image 1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136" cy="160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59CD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9" w:hRule="atLeast"/>
        </w:trPr>
        <w:tc>
          <w:tcPr>
            <w:tcW w:w="560" w:type="dxa"/>
          </w:tcPr>
          <w:p w14:paraId="69B916E8">
            <w:pPr>
              <w:pStyle w:val="8"/>
              <w:rPr>
                <w:b/>
                <w:sz w:val="24"/>
              </w:rPr>
            </w:pPr>
          </w:p>
          <w:p w14:paraId="0720887D">
            <w:pPr>
              <w:pStyle w:val="8"/>
              <w:rPr>
                <w:b/>
                <w:sz w:val="24"/>
              </w:rPr>
            </w:pPr>
          </w:p>
          <w:p w14:paraId="0966ED8F">
            <w:pPr>
              <w:pStyle w:val="8"/>
              <w:rPr>
                <w:b/>
                <w:sz w:val="24"/>
              </w:rPr>
            </w:pPr>
          </w:p>
          <w:p w14:paraId="65E9B09D">
            <w:pPr>
              <w:pStyle w:val="8"/>
              <w:rPr>
                <w:b/>
                <w:sz w:val="24"/>
              </w:rPr>
            </w:pPr>
          </w:p>
          <w:p w14:paraId="7C738285">
            <w:pPr>
              <w:pStyle w:val="8"/>
              <w:spacing w:before="78"/>
              <w:rPr>
                <w:b/>
                <w:sz w:val="24"/>
              </w:rPr>
            </w:pPr>
          </w:p>
          <w:p w14:paraId="4CD781DF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00" w:type="dxa"/>
          </w:tcPr>
          <w:p w14:paraId="7E145FDB">
            <w:pPr>
              <w:pStyle w:val="8"/>
              <w:rPr>
                <w:b/>
                <w:sz w:val="24"/>
              </w:rPr>
            </w:pPr>
          </w:p>
          <w:p w14:paraId="3B1F1A60">
            <w:pPr>
              <w:pStyle w:val="8"/>
              <w:rPr>
                <w:b/>
                <w:sz w:val="24"/>
              </w:rPr>
            </w:pPr>
          </w:p>
          <w:p w14:paraId="6F8020E7">
            <w:pPr>
              <w:pStyle w:val="8"/>
              <w:rPr>
                <w:b/>
                <w:sz w:val="24"/>
              </w:rPr>
            </w:pPr>
          </w:p>
          <w:p w14:paraId="414E2D95">
            <w:pPr>
              <w:pStyle w:val="8"/>
              <w:rPr>
                <w:b/>
                <w:sz w:val="24"/>
              </w:rPr>
            </w:pPr>
          </w:p>
          <w:p w14:paraId="5BD19C03">
            <w:pPr>
              <w:pStyle w:val="8"/>
              <w:spacing w:before="78"/>
              <w:rPr>
                <w:b/>
                <w:sz w:val="24"/>
              </w:rPr>
            </w:pPr>
          </w:p>
          <w:p w14:paraId="30429EEE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920" w:type="dxa"/>
          </w:tcPr>
          <w:p w14:paraId="3708CFBB">
            <w:pPr>
              <w:pStyle w:val="8"/>
              <w:spacing w:before="5"/>
              <w:rPr>
                <w:b/>
                <w:sz w:val="3"/>
              </w:rPr>
            </w:pPr>
          </w:p>
          <w:p w14:paraId="0FC1FF16">
            <w:pPr>
              <w:pStyle w:val="8"/>
              <w:ind w:left="1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34335" cy="2033905"/>
                  <wp:effectExtent l="0" t="0" r="0" b="0"/>
                  <wp:docPr id="154" name="Image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612" cy="203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FD1F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0" w:hRule="atLeast"/>
        </w:trPr>
        <w:tc>
          <w:tcPr>
            <w:tcW w:w="560" w:type="dxa"/>
          </w:tcPr>
          <w:p w14:paraId="2B3F05E1">
            <w:pPr>
              <w:pStyle w:val="8"/>
              <w:rPr>
                <w:b/>
                <w:sz w:val="24"/>
              </w:rPr>
            </w:pPr>
          </w:p>
          <w:p w14:paraId="2EA77E14">
            <w:pPr>
              <w:pStyle w:val="8"/>
              <w:rPr>
                <w:b/>
                <w:sz w:val="24"/>
              </w:rPr>
            </w:pPr>
          </w:p>
          <w:p w14:paraId="1CFD4E25">
            <w:pPr>
              <w:pStyle w:val="8"/>
              <w:spacing w:before="273"/>
              <w:rPr>
                <w:b/>
                <w:sz w:val="24"/>
              </w:rPr>
            </w:pPr>
          </w:p>
          <w:p w14:paraId="400691D3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400" w:type="dxa"/>
          </w:tcPr>
          <w:p w14:paraId="59551D20">
            <w:pPr>
              <w:pStyle w:val="8"/>
              <w:rPr>
                <w:b/>
                <w:sz w:val="24"/>
              </w:rPr>
            </w:pPr>
          </w:p>
          <w:p w14:paraId="5C2850F9">
            <w:pPr>
              <w:pStyle w:val="8"/>
              <w:rPr>
                <w:b/>
                <w:sz w:val="24"/>
              </w:rPr>
            </w:pPr>
          </w:p>
          <w:p w14:paraId="1DF47209">
            <w:pPr>
              <w:pStyle w:val="8"/>
              <w:spacing w:before="273"/>
              <w:rPr>
                <w:b/>
                <w:sz w:val="24"/>
              </w:rPr>
            </w:pPr>
          </w:p>
          <w:p w14:paraId="4A573FD2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Cek email dari user 1 di </w:t>
            </w:r>
            <w:r>
              <w:rPr>
                <w:spacing w:val="-2"/>
                <w:sz w:val="24"/>
              </w:rPr>
              <w:t>Inbox</w:t>
            </w:r>
          </w:p>
        </w:tc>
        <w:tc>
          <w:tcPr>
            <w:tcW w:w="4920" w:type="dxa"/>
          </w:tcPr>
          <w:p w14:paraId="108075F7">
            <w:pPr>
              <w:pStyle w:val="8"/>
              <w:spacing w:before="2"/>
              <w:rPr>
                <w:b/>
                <w:sz w:val="2"/>
              </w:rPr>
            </w:pPr>
          </w:p>
          <w:p w14:paraId="47295179">
            <w:pPr>
              <w:pStyle w:val="8"/>
              <w:ind w:left="140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15615" cy="1609090"/>
                  <wp:effectExtent l="0" t="0" r="0" b="0"/>
                  <wp:docPr id="155" name="Imag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136" cy="160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2F10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9" w:hRule="atLeast"/>
        </w:trPr>
        <w:tc>
          <w:tcPr>
            <w:tcW w:w="560" w:type="dxa"/>
          </w:tcPr>
          <w:p w14:paraId="14D75561">
            <w:pPr>
              <w:pStyle w:val="8"/>
              <w:rPr>
                <w:b/>
                <w:sz w:val="24"/>
              </w:rPr>
            </w:pPr>
          </w:p>
          <w:p w14:paraId="25B29DAB">
            <w:pPr>
              <w:pStyle w:val="8"/>
              <w:rPr>
                <w:b/>
                <w:sz w:val="24"/>
              </w:rPr>
            </w:pPr>
          </w:p>
          <w:p w14:paraId="75A56038">
            <w:pPr>
              <w:pStyle w:val="8"/>
              <w:spacing w:before="176"/>
              <w:rPr>
                <w:b/>
                <w:sz w:val="24"/>
              </w:rPr>
            </w:pPr>
          </w:p>
          <w:p w14:paraId="302CDB62">
            <w:pPr>
              <w:pStyle w:val="8"/>
              <w:ind w:left="1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400" w:type="dxa"/>
          </w:tcPr>
          <w:p w14:paraId="5F9D8AD9">
            <w:pPr>
              <w:pStyle w:val="8"/>
              <w:rPr>
                <w:b/>
                <w:sz w:val="24"/>
              </w:rPr>
            </w:pPr>
          </w:p>
          <w:p w14:paraId="72D251BD">
            <w:pPr>
              <w:pStyle w:val="8"/>
              <w:rPr>
                <w:b/>
                <w:sz w:val="24"/>
              </w:rPr>
            </w:pPr>
          </w:p>
          <w:p w14:paraId="7B320936">
            <w:pPr>
              <w:pStyle w:val="8"/>
              <w:spacing w:before="176"/>
              <w:rPr>
                <w:b/>
                <w:sz w:val="24"/>
              </w:rPr>
            </w:pPr>
          </w:p>
          <w:p w14:paraId="3ACD82F9">
            <w:pPr>
              <w:pStyle w:val="8"/>
              <w:ind w:left="114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2882900</wp:posOffset>
                      </wp:positionH>
                      <wp:positionV relativeFrom="paragraph">
                        <wp:posOffset>-643890</wp:posOffset>
                      </wp:positionV>
                      <wp:extent cx="2981325" cy="1457325"/>
                      <wp:effectExtent l="0" t="0" r="0" b="0"/>
                      <wp:wrapNone/>
                      <wp:docPr id="156" name="Group 1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1325" cy="1457325"/>
                                <a:chOff x="0" y="0"/>
                                <a:chExt cx="2981325" cy="145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34559" cy="1434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27pt;margin-top:-50.7pt;height:114.75pt;width:234.75pt;z-index:251659264;mso-width-relative:page;mso-height-relative:page;" coordsize="2981325,1457325" o:gfxdata="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">
                      <o:lock v:ext="edit" aspectratio="f"/>
                      <v:shape id="Image 157" o:spid="_x0000_s1026" o:spt="75" type="#_x0000_t75" style="position:absolute;left:0;top:0;height:1434464;width:2934559;" filled="f" o:preferrelative="t" stroked="f" coordsize="21600,21600" o:gfxdata="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OtXG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2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Balas email dari </w:t>
            </w:r>
            <w:r>
              <w:rPr>
                <w:spacing w:val="-2"/>
                <w:sz w:val="24"/>
              </w:rPr>
              <w:t>user1</w:t>
            </w:r>
          </w:p>
        </w:tc>
        <w:tc>
          <w:tcPr>
            <w:tcW w:w="4920" w:type="dxa"/>
            <w:shd w:val="clear" w:color="auto" w:fill="1D1F20"/>
          </w:tcPr>
          <w:p w14:paraId="620C6515">
            <w:pPr>
              <w:pStyle w:val="8"/>
              <w:ind w:left="110" w:right="-44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distT="0" distB="0" distL="0" distR="0">
                      <wp:extent cx="3019425" cy="1508760"/>
                      <wp:effectExtent l="0" t="0" r="0" b="0"/>
                      <wp:docPr id="158" name="Group 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9425" cy="1508760"/>
                                <a:chOff x="0" y="0"/>
                                <a:chExt cx="3019425" cy="150876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3019425" cy="1508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9425" h="1508760">
                                      <a:moveTo>
                                        <a:pt x="3019425" y="1508670"/>
                                      </a:moveTo>
                                      <a:lnTo>
                                        <a:pt x="0" y="150867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19425" y="0"/>
                                      </a:lnTo>
                                      <a:lnTo>
                                        <a:pt x="3019425" y="15086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F2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18.8pt;width:237.75pt;" coordsize="3019425,1508760" o:gfxdata="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Jn/L21wAAAAUBAAAPAAAAAAAAAAEAIAAAACIAAABkcnMvZG93bnJldi54&#10;bWxQSwECFAAUAAAACACHTuJAGoFPTW0CAAAmBgAADgAAAAAAAAABACAAAAAmAQAAZHJzL2Uyb0Rv&#10;Yy54bWxQSwUGAAAAAAYABgBZAQAABQYAAAAA&#10;">
                      <o:lock v:ext="edit" aspectratio="f"/>
                      <v:shape id="Graphic 159" o:spid="_x0000_s1026" o:spt="100" style="position:absolute;left:0;top:0;height:1508760;width:3019425;" fillcolor="#1D1F20" filled="t" stroked="f" coordsize="3019425,1508760" o:gfxdata="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JEl74A&#10;AADcAAAADwAAAAAAAAABACAAAAAiAAAAZHJzL2Rvd25yZXYueG1sUEsBAhQAFAAAAAgAh07iQDMv&#10;BZ47AAAAOQAAABAAAAAAAAAAAQAgAAAADQEAAGRycy9zaGFwZXhtbC54bWxQSwUGAAAAAAYABgBb&#10;AQAAtwMAAAAA&#10;" path="m3019425,1508670l0,1508670,0,0,3019425,0,3019425,150867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2CE660C2"/>
    <w:sectPr>
      <w:pgSz w:w="11920" w:h="16840"/>
      <w:pgMar w:top="1820" w:right="708" w:bottom="280" w:left="708" w:header="39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14B1F">
    <w:pPr>
      <w:pStyle w:val="4"/>
      <w:spacing w:before="0" w:line="14" w:lineRule="auto"/>
      <w:rPr>
        <w:b w:val="0"/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744220</wp:posOffset>
              </wp:positionV>
              <wp:extent cx="6642100" cy="1270"/>
              <wp:effectExtent l="0" t="19050" r="2540" b="2540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7200" y="996315"/>
                        <a:ext cx="6642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>
                            <a:moveTo>
                              <a:pt x="0" y="0"/>
                            </a:moveTo>
                            <a:lnTo>
                              <a:pt x="6642099" y="0"/>
                            </a:lnTo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0.6pt;margin-top:58.6pt;height:0.1pt;width:523pt;z-index:-251655168;mso-width-relative:page;mso-height-relative:page;" filled="f" stroked="t" coordsize="6642100,1" o:gfxdata="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AAtIjUAAAACgEA&#10;AA8AAAAAAAAAAQAgAAAAIgAAAGRycy9kb3ducmV2LnhtbFBLAQIUABQAAAAIAIdO4kADFpPDHgIA&#10;AIUEAAAOAAAAAAAAAAEAIAAAACMBAABkcnMvZTJvRG9jLnhtbFBLBQYAAAAABgAGAFkBAACzBQAA&#10;AAA=&#10;" path="m0,0l6642099,0e">
              <v:fill on="f" focussize="0,0"/>
              <v:stroke weight="3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upperLetter"/>
      <w:lvlText w:val="%1."/>
      <w:lvlJc w:val="left"/>
      <w:pPr>
        <w:ind w:left="109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040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2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61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02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4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8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623" w:hanging="360"/>
      </w:pPr>
      <w:rPr>
        <w:rFonts w:hint="default"/>
        <w:lang w:val="id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●"/>
      <w:lvlJc w:val="left"/>
      <w:pPr>
        <w:ind w:left="1092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040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2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61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02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4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8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623" w:hanging="360"/>
      </w:pPr>
      <w:rPr>
        <w:rFonts w:hint="default"/>
        <w:lang w:val="id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1092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040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2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61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02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4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8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623" w:hanging="360"/>
      </w:pPr>
      <w:rPr>
        <w:rFonts w:hint="default"/>
        <w:lang w:val="id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82" w:hanging="570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1"/>
      <w:numFmt w:val="upperLetter"/>
      <w:lvlText w:val="%2."/>
      <w:lvlJc w:val="left"/>
      <w:pPr>
        <w:ind w:left="94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entative="0">
      <w:start w:val="0"/>
      <w:numFmt w:val="bullet"/>
      <w:lvlText w:val="●"/>
      <w:lvlJc w:val="left"/>
      <w:pPr>
        <w:ind w:left="1092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137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1641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1911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218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245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2723" w:hanging="360"/>
      </w:pPr>
      <w:rPr>
        <w:rFonts w:hint="default"/>
        <w:lang w:val="id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upperLetter"/>
      <w:lvlText w:val="%1."/>
      <w:lvlJc w:val="left"/>
      <w:pPr>
        <w:ind w:left="1092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040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2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861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802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74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68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623" w:hanging="360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38C6A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9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091" w:hanging="359"/>
    </w:pPr>
    <w:rPr>
      <w:rFonts w:ascii="Calibri" w:hAnsi="Calibri" w:eastAsia="Calibri" w:cs="Calibri"/>
      <w:lang w:val="id" w:eastAsia="en-US" w:bidi="ar-SA"/>
    </w:rPr>
  </w:style>
  <w:style w:type="paragraph" w:customStyle="1" w:styleId="8">
    <w:name w:val="Table Paragraph"/>
    <w:basedOn w:val="1"/>
    <w:qFormat/>
    <w:uiPriority w:val="1"/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jpeg"/><Relationship Id="rId83" Type="http://schemas.openxmlformats.org/officeDocument/2006/relationships/image" Target="media/image77.jpe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jpe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jpe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jpe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jpe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2" Type="http://schemas.openxmlformats.org/officeDocument/2006/relationships/fontTable" Target="fontTable.xml"/><Relationship Id="rId131" Type="http://schemas.openxmlformats.org/officeDocument/2006/relationships/numbering" Target="numbering.xml"/><Relationship Id="rId130" Type="http://schemas.openxmlformats.org/officeDocument/2006/relationships/customXml" Target="../customXml/item1.xml"/><Relationship Id="rId13" Type="http://schemas.openxmlformats.org/officeDocument/2006/relationships/image" Target="media/image7.jpeg"/><Relationship Id="rId129" Type="http://schemas.openxmlformats.org/officeDocument/2006/relationships/image" Target="media/image123.jpeg"/><Relationship Id="rId128" Type="http://schemas.openxmlformats.org/officeDocument/2006/relationships/image" Target="media/image122.jpeg"/><Relationship Id="rId127" Type="http://schemas.openxmlformats.org/officeDocument/2006/relationships/image" Target="media/image121.jpeg"/><Relationship Id="rId126" Type="http://schemas.openxmlformats.org/officeDocument/2006/relationships/image" Target="media/image120.jpeg"/><Relationship Id="rId125" Type="http://schemas.openxmlformats.org/officeDocument/2006/relationships/image" Target="media/image119.png"/><Relationship Id="rId124" Type="http://schemas.openxmlformats.org/officeDocument/2006/relationships/image" Target="media/image118.png"/><Relationship Id="rId123" Type="http://schemas.openxmlformats.org/officeDocument/2006/relationships/image" Target="media/image117.png"/><Relationship Id="rId122" Type="http://schemas.openxmlformats.org/officeDocument/2006/relationships/image" Target="media/image116.png"/><Relationship Id="rId121" Type="http://schemas.openxmlformats.org/officeDocument/2006/relationships/image" Target="media/image115.png"/><Relationship Id="rId120" Type="http://schemas.openxmlformats.org/officeDocument/2006/relationships/image" Target="media/image114.png"/><Relationship Id="rId12" Type="http://schemas.openxmlformats.org/officeDocument/2006/relationships/image" Target="media/image6.jpeg"/><Relationship Id="rId119" Type="http://schemas.openxmlformats.org/officeDocument/2006/relationships/image" Target="media/image113.jpeg"/><Relationship Id="rId118" Type="http://schemas.openxmlformats.org/officeDocument/2006/relationships/image" Target="media/image112.png"/><Relationship Id="rId117" Type="http://schemas.openxmlformats.org/officeDocument/2006/relationships/image" Target="media/image111.png"/><Relationship Id="rId116" Type="http://schemas.openxmlformats.org/officeDocument/2006/relationships/image" Target="media/image110.png"/><Relationship Id="rId115" Type="http://schemas.openxmlformats.org/officeDocument/2006/relationships/image" Target="media/image109.png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image" Target="media/image5.png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jpeg"/><Relationship Id="rId105" Type="http://schemas.openxmlformats.org/officeDocument/2006/relationships/image" Target="media/image99.jpeg"/><Relationship Id="rId104" Type="http://schemas.openxmlformats.org/officeDocument/2006/relationships/image" Target="media/image98.jpeg"/><Relationship Id="rId103" Type="http://schemas.openxmlformats.org/officeDocument/2006/relationships/image" Target="media/image97.jpe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TotalTime>3</TotalTime>
  <ScaleCrop>false</ScaleCrop>
  <LinksUpToDate>false</LinksUpToDate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2026-06-20T07:50:00Z</dcterms:created>
  <dc:creator>dafa</dc:creator>
  <cp:lastModifiedBy>dafa</cp:lastModifiedBy>
  <dcterms:modified xsi:type="dcterms:W3CDTF">2026-06-20T07:55:31Z</dcterms:modified>
  <dc:title>Dokumentasi Superlab ASJ - Debian 10.docx_Dafa firjatullah.docx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2026-06-20T00:00:00Z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2026-06-20T00:00:00Z</vt:filetime>
  </property>
  <property fmtid="{D5CDD505-2E9C-101B-9397-08002B2CF9AE}" pid="5" name="KSOProductBuildVer">
    <vt:lpwstr>1033-12.9.0.21549</vt:lpwstr>
  </property>
  <property fmtid="{D5CDD505-2E9C-101B-9397-08002B2CF9AE}" pid="6" name="ICV">
    <vt:lpwstr>A925FC12D0F24D479B2FA0A763AA91AD_12</vt:lpwstr>
  </property>
</Properties>
</file>